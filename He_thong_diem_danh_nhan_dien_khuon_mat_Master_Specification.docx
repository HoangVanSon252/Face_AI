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1E5099">
      <w:pPr>
        <w:jc w:val="center"/>
      </w:pPr>
      <w:r>
        <w:rPr>
          <w:b/>
          <w:sz w:val="36"/>
        </w:rPr>
        <w:t>ĐẶC TẢ HỆ THỐNG PHẦN MỀM</w:t>
      </w:r>
    </w:p>
    <w:p w14:paraId="12D540EB">
      <w:pPr>
        <w:jc w:val="center"/>
      </w:pPr>
      <w:r>
        <w:rPr>
          <w:b/>
          <w:sz w:val="48"/>
        </w:rPr>
        <w:t>HỆ THỐNG ĐIỂM DANH BẰNG NHẬN DIỆN KHUÔN MẶT</w:t>
      </w:r>
    </w:p>
    <w:p w14:paraId="11731F53"/>
    <w:p w14:paraId="6E72724F">
      <w:r>
        <w:br w:type="page"/>
      </w:r>
    </w:p>
    <w:p w14:paraId="3A7A218E">
      <w:pPr>
        <w:pStyle w:val="2"/>
      </w:pPr>
      <w:r>
        <w:t>MỤC LỤC NỘI DUNG</w:t>
      </w:r>
    </w:p>
    <w:p w14:paraId="7DDF073B">
      <w:pPr>
        <w:pStyle w:val="23"/>
      </w:pPr>
      <w:r>
        <w:t>1. Tổng quan và phạm vi dự án</w:t>
      </w:r>
    </w:p>
    <w:p w14:paraId="53B224CE">
      <w:pPr>
        <w:pStyle w:val="23"/>
      </w:pPr>
      <w:r>
        <w:t>2. Mục tiêu và yêu cầu hệ thống</w:t>
      </w:r>
    </w:p>
    <w:p w14:paraId="37DC73BE">
      <w:pPr>
        <w:pStyle w:val="23"/>
      </w:pPr>
      <w:r>
        <w:t>3. Đối tượng sử dụng và phân quyền</w:t>
      </w:r>
    </w:p>
    <w:p w14:paraId="5ABCA7B2">
      <w:pPr>
        <w:pStyle w:val="23"/>
      </w:pPr>
      <w:r>
        <w:t>4. Kiến trúc tổng thể</w:t>
      </w:r>
    </w:p>
    <w:p w14:paraId="5029A13C">
      <w:pPr>
        <w:pStyle w:val="23"/>
      </w:pPr>
      <w:r>
        <w:t>5. Technology Stack</w:t>
      </w:r>
    </w:p>
    <w:p w14:paraId="6DCDFB63">
      <w:pPr>
        <w:pStyle w:val="23"/>
      </w:pPr>
      <w:r>
        <w:t>6. Use Case và Business Rules</w:t>
      </w:r>
    </w:p>
    <w:p w14:paraId="69E71137">
      <w:pPr>
        <w:pStyle w:val="23"/>
      </w:pPr>
      <w:r>
        <w:t>7. Luồng nhận diện khuôn mặt</w:t>
      </w:r>
    </w:p>
    <w:p w14:paraId="1E4A2B32">
      <w:pPr>
        <w:pStyle w:val="23"/>
      </w:pPr>
      <w:r>
        <w:t>8. Thiết kế cơ sở dữ liệu</w:t>
      </w:r>
    </w:p>
    <w:p w14:paraId="64B6CB2E">
      <w:pPr>
        <w:pStyle w:val="23"/>
      </w:pPr>
      <w:r>
        <w:t>9. API Specification</w:t>
      </w:r>
    </w:p>
    <w:p w14:paraId="229973FC">
      <w:pPr>
        <w:pStyle w:val="23"/>
      </w:pPr>
      <w:r>
        <w:t>10. WebSocket và xử lý realtime</w:t>
      </w:r>
    </w:p>
    <w:p w14:paraId="2724F976">
      <w:pPr>
        <w:pStyle w:val="23"/>
      </w:pPr>
      <w:r>
        <w:t>11. Authentication, Authorization và Security</w:t>
      </w:r>
    </w:p>
    <w:p w14:paraId="2E050B24">
      <w:pPr>
        <w:pStyle w:val="23"/>
      </w:pPr>
      <w:r>
        <w:t>12. Quản lý ảnh và dữ liệu sinh trắc học</w:t>
      </w:r>
    </w:p>
    <w:p w14:paraId="2963EB2D">
      <w:pPr>
        <w:pStyle w:val="23"/>
      </w:pPr>
      <w:r>
        <w:t>13. Cache, Rate Limiting và hiệu năng</w:t>
      </w:r>
    </w:p>
    <w:p w14:paraId="0FD8876C">
      <w:pPr>
        <w:pStyle w:val="23"/>
      </w:pPr>
      <w:r>
        <w:t>14. Xử lý lỗi và trạng thái</w:t>
      </w:r>
    </w:p>
    <w:p w14:paraId="345A7D52">
      <w:pPr>
        <w:pStyle w:val="23"/>
      </w:pPr>
      <w:r>
        <w:t>15. Logging, Audit và Monitoring</w:t>
      </w:r>
    </w:p>
    <w:p w14:paraId="07AE75E7">
      <w:pPr>
        <w:pStyle w:val="23"/>
      </w:pPr>
      <w:r>
        <w:t>16. Testing và đánh giá AI</w:t>
      </w:r>
    </w:p>
    <w:p w14:paraId="7DA13FE1">
      <w:pPr>
        <w:pStyle w:val="23"/>
      </w:pPr>
      <w:r>
        <w:t>17. Deployment và vận hành</w:t>
      </w:r>
    </w:p>
    <w:p w14:paraId="4AEADCCE">
      <w:pPr>
        <w:pStyle w:val="23"/>
      </w:pPr>
      <w:r>
        <w:t>18. Cấu trúc source code đề xuất</w:t>
      </w:r>
    </w:p>
    <w:p w14:paraId="58EE4493">
      <w:pPr>
        <w:pStyle w:val="23"/>
      </w:pPr>
      <w:r>
        <w:t>19. Quy trình phát triển</w:t>
      </w:r>
    </w:p>
    <w:p w14:paraId="7ADC7B3B">
      <w:pPr>
        <w:pStyle w:val="23"/>
      </w:pPr>
      <w:r>
        <w:t>20. Checklist hoàn thiện project</w:t>
      </w:r>
    </w:p>
    <w:p w14:paraId="6D36A440">
      <w:pPr>
        <w:pStyle w:val="2"/>
      </w:pPr>
      <w:r>
        <w:t>1. TỔNG QUAN VÀ PHẠM VI DỰ ÁN</w:t>
      </w:r>
    </w:p>
    <w:p w14:paraId="21353F6B">
      <w:r>
        <w:t>Đề tài là hệ thống quản lý điểm danh kết hợp trí tuệ nhân tạo, sử dụng nhận diện khuôn mặt để tự động hóa điểm danh trong lớp học quy mô nhỏ và vừa. Hệ thống hỗ trợ đăng ký khuôn mặt, mở phiên điểm danh, nhận diện realtime qua webcam, kiểm duyệt trường hợp độ tin cậy thấp, khiếu nại và báo cáo điểm danh.</w:t>
      </w:r>
    </w:p>
    <w:p w14:paraId="3BC92F07">
      <w:pPr>
        <w:pStyle w:val="3"/>
      </w:pPr>
      <w:r>
        <w:t>1.1 Phạm vi</w:t>
      </w:r>
    </w:p>
    <w:p w14:paraId="30781553">
      <w:pPr>
        <w:pStyle w:val="23"/>
      </w:pPr>
      <w:r>
        <w:t>Quản lý tài khoản Student, Teacher và Admin.</w:t>
      </w:r>
    </w:p>
    <w:p w14:paraId="1738CEF1">
      <w:pPr>
        <w:pStyle w:val="23"/>
      </w:pPr>
      <w:r>
        <w:t>Quản lý lớp học và danh sách sinh viên.</w:t>
      </w:r>
    </w:p>
    <w:p w14:paraId="4206A74E">
      <w:pPr>
        <w:pStyle w:val="23"/>
      </w:pPr>
      <w:r>
        <w:t>Đăng ký và cập nhật Face Embedding.</w:t>
      </w:r>
    </w:p>
    <w:p w14:paraId="43943A28">
      <w:pPr>
        <w:pStyle w:val="23"/>
      </w:pPr>
      <w:r>
        <w:t>Tạo và đóng Attendance Session.</w:t>
      </w:r>
    </w:p>
    <w:p w14:paraId="668F4C60">
      <w:pPr>
        <w:pStyle w:val="23"/>
      </w:pPr>
      <w:r>
        <w:t>Nhận diện khuôn mặt realtime và tạo Attendance Log.</w:t>
      </w:r>
    </w:p>
    <w:p w14:paraId="14706541">
      <w:pPr>
        <w:pStyle w:val="23"/>
      </w:pPr>
      <w:r>
        <w:t>Kiểm duyệt kết quả AI có confidence thấp/trung bình.</w:t>
      </w:r>
    </w:p>
    <w:p w14:paraId="01D40454">
      <w:pPr>
        <w:pStyle w:val="23"/>
      </w:pPr>
      <w:r>
        <w:t>Cho phép sinh viên khiếu nại và giảng viên xử lý.</w:t>
      </w:r>
    </w:p>
    <w:p w14:paraId="529CF185">
      <w:pPr>
        <w:pStyle w:val="23"/>
      </w:pPr>
      <w:r>
        <w:t>Xuất báo cáo CSV/Excel.</w:t>
      </w:r>
    </w:p>
    <w:p w14:paraId="3A457D22">
      <w:pPr>
        <w:pStyle w:val="23"/>
      </w:pPr>
      <w:r>
        <w:t>Áp dụng JWT/RBAC, rate limiting, audit log và các cơ chế bảo mật.</w:t>
      </w:r>
    </w:p>
    <w:p w14:paraId="3CB9B99A">
      <w:pPr>
        <w:pStyle w:val="3"/>
      </w:pPr>
      <w:r>
        <w:t>1.2 Ngoài phạm vi giai đoạn đầu</w:t>
      </w:r>
    </w:p>
    <w:p w14:paraId="47014812">
      <w:pPr>
        <w:pStyle w:val="23"/>
      </w:pPr>
      <w:r>
        <w:t>Không coi nhận diện khuôn mặt là bằng chứng tuyệt đối; các trường hợp không chắc chắn phải có cơ chế review.</w:t>
      </w:r>
    </w:p>
    <w:p w14:paraId="2F76093C">
      <w:pPr>
        <w:pStyle w:val="23"/>
      </w:pPr>
      <w:r>
        <w:t>Không yêu cầu nhận diện quy mô hàng triệu khuôn mặt trong phiên đầu tiên.</w:t>
      </w:r>
    </w:p>
    <w:p w14:paraId="4093B643">
      <w:pPr>
        <w:pStyle w:val="23"/>
      </w:pPr>
      <w:r>
        <w:t>Anti-spoofing/liveness là thành phần cần thiết cho production và có thể triển khai theo Phase 2 nếu đồ án giới hạn thời gian.</w:t>
      </w:r>
    </w:p>
    <w:p w14:paraId="5DB36AA1">
      <w:pPr>
        <w:pStyle w:val="2"/>
      </w:pPr>
      <w:r>
        <w:t>2. MỤC TIÊU VÀ YÊU CẦU HỆ THỐNG</w:t>
      </w:r>
    </w:p>
    <w:p w14:paraId="28B34A52">
      <w:pPr>
        <w:pStyle w:val="3"/>
      </w:pPr>
      <w:r>
        <w:t>2.1 Functional Requirements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70E2C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9EAF7"/>
            <w:vAlign w:val="center"/>
          </w:tcPr>
          <w:p w14:paraId="78B90C60">
            <w:pPr>
              <w:spacing w:after="0" w:line="240" w:lineRule="auto"/>
            </w:pPr>
            <w:r>
              <w:rPr>
                <w:b/>
              </w:rPr>
              <w:t>Mã</w:t>
            </w:r>
          </w:p>
        </w:tc>
        <w:tc>
          <w:tcPr>
            <w:tcW w:w="5040" w:type="dxa"/>
            <w:shd w:val="clear" w:color="auto" w:fill="D9EAF7"/>
            <w:vAlign w:val="center"/>
          </w:tcPr>
          <w:p w14:paraId="3DD88C46">
            <w:pPr>
              <w:spacing w:after="0" w:line="240" w:lineRule="auto"/>
            </w:pPr>
            <w:r>
              <w:rPr>
                <w:b/>
              </w:rPr>
              <w:t>Yêu cầu</w:t>
            </w:r>
          </w:p>
        </w:tc>
      </w:tr>
      <w:tr w14:paraId="00CB1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7B23B363">
            <w:pPr>
              <w:spacing w:after="0" w:line="240" w:lineRule="auto"/>
            </w:pPr>
            <w:r>
              <w:t>FR-01</w:t>
            </w:r>
          </w:p>
        </w:tc>
        <w:tc>
          <w:tcPr>
            <w:tcW w:w="5040" w:type="dxa"/>
            <w:vAlign w:val="center"/>
          </w:tcPr>
          <w:p w14:paraId="53CC0236">
            <w:pPr>
              <w:spacing w:after="0" w:line="240" w:lineRule="auto"/>
            </w:pPr>
            <w:r>
              <w:t>Đăng nhập và xác thực người dùng.</w:t>
            </w:r>
          </w:p>
        </w:tc>
      </w:tr>
      <w:tr w14:paraId="6D2E4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443F22FB">
            <w:pPr>
              <w:spacing w:after="0" w:line="240" w:lineRule="auto"/>
            </w:pPr>
            <w:r>
              <w:t>FR-02</w:t>
            </w:r>
          </w:p>
        </w:tc>
        <w:tc>
          <w:tcPr>
            <w:tcW w:w="5040" w:type="dxa"/>
            <w:vAlign w:val="center"/>
          </w:tcPr>
          <w:p w14:paraId="20BA29C7">
            <w:pPr>
              <w:spacing w:after="0" w:line="240" w:lineRule="auto"/>
            </w:pPr>
            <w:r>
              <w:t>Đăng ký 5–10 mẫu khuôn mặt từ webcam.</w:t>
            </w:r>
          </w:p>
        </w:tc>
      </w:tr>
      <w:tr w14:paraId="2C888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5E8A8C4E">
            <w:pPr>
              <w:spacing w:after="0" w:line="240" w:lineRule="auto"/>
            </w:pPr>
            <w:r>
              <w:t>FR-03</w:t>
            </w:r>
          </w:p>
        </w:tc>
        <w:tc>
          <w:tcPr>
            <w:tcW w:w="5040" w:type="dxa"/>
            <w:vAlign w:val="center"/>
          </w:tcPr>
          <w:p w14:paraId="6EE2B35A">
            <w:pPr>
              <w:spacing w:after="0" w:line="240" w:lineRule="auto"/>
            </w:pPr>
            <w:r>
              <w:t>Trích xuất và lưu Face Embedding.</w:t>
            </w:r>
          </w:p>
        </w:tc>
      </w:tr>
      <w:tr w14:paraId="4F985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D26537D">
            <w:pPr>
              <w:spacing w:after="0" w:line="240" w:lineRule="auto"/>
            </w:pPr>
            <w:r>
              <w:t>FR-04</w:t>
            </w:r>
          </w:p>
        </w:tc>
        <w:tc>
          <w:tcPr>
            <w:tcW w:w="5040" w:type="dxa"/>
            <w:vAlign w:val="center"/>
          </w:tcPr>
          <w:p w14:paraId="424B95A9">
            <w:pPr>
              <w:spacing w:after="0" w:line="240" w:lineRule="auto"/>
            </w:pPr>
            <w:r>
              <w:t>Teacher tạo/quản lý lớp.</w:t>
            </w:r>
          </w:p>
        </w:tc>
      </w:tr>
      <w:tr w14:paraId="28B0A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067A47F9">
            <w:pPr>
              <w:spacing w:after="0" w:line="240" w:lineRule="auto"/>
            </w:pPr>
            <w:r>
              <w:t>FR-05</w:t>
            </w:r>
          </w:p>
        </w:tc>
        <w:tc>
          <w:tcPr>
            <w:tcW w:w="5040" w:type="dxa"/>
            <w:vAlign w:val="center"/>
          </w:tcPr>
          <w:p w14:paraId="46887397">
            <w:pPr>
              <w:spacing w:after="0" w:line="240" w:lineRule="auto"/>
            </w:pPr>
            <w:r>
              <w:t>Teacher tạo Attendance Session.</w:t>
            </w:r>
          </w:p>
        </w:tc>
      </w:tr>
      <w:tr w14:paraId="5F6F6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43B04258">
            <w:pPr>
              <w:spacing w:after="0" w:line="240" w:lineRule="auto"/>
            </w:pPr>
            <w:r>
              <w:t>FR-06</w:t>
            </w:r>
          </w:p>
        </w:tc>
        <w:tc>
          <w:tcPr>
            <w:tcW w:w="5040" w:type="dxa"/>
            <w:vAlign w:val="center"/>
          </w:tcPr>
          <w:p w14:paraId="50582679">
            <w:pPr>
              <w:spacing w:after="0" w:line="240" w:lineRule="auto"/>
            </w:pPr>
            <w:r>
              <w:t>Nhận diện realtime qua webcam.</w:t>
            </w:r>
          </w:p>
        </w:tc>
      </w:tr>
      <w:tr w14:paraId="1DF6A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1E166352">
            <w:pPr>
              <w:spacing w:after="0" w:line="240" w:lineRule="auto"/>
            </w:pPr>
            <w:r>
              <w:t>FR-07</w:t>
            </w:r>
          </w:p>
        </w:tc>
        <w:tc>
          <w:tcPr>
            <w:tcW w:w="5040" w:type="dxa"/>
            <w:vAlign w:val="center"/>
          </w:tcPr>
          <w:p w14:paraId="271BB583">
            <w:pPr>
              <w:spacing w:after="0" w:line="240" w:lineRule="auto"/>
            </w:pPr>
            <w:r>
              <w:t>Tự động xác nhận kết quả confidence &gt;= 85%.</w:t>
            </w:r>
          </w:p>
        </w:tc>
      </w:tr>
      <w:tr w14:paraId="2E301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2EE3E0B8">
            <w:pPr>
              <w:spacing w:after="0" w:line="240" w:lineRule="auto"/>
            </w:pPr>
            <w:r>
              <w:t>FR-08</w:t>
            </w:r>
          </w:p>
        </w:tc>
        <w:tc>
          <w:tcPr>
            <w:tcW w:w="5040" w:type="dxa"/>
            <w:vAlign w:val="center"/>
          </w:tcPr>
          <w:p w14:paraId="4034060B">
            <w:pPr>
              <w:spacing w:after="0" w:line="240" w:lineRule="auto"/>
            </w:pPr>
            <w:r>
              <w:t>Đưa kết quả 60%–&lt;85% vào hàng chờ review.</w:t>
            </w:r>
          </w:p>
        </w:tc>
      </w:tr>
      <w:tr w14:paraId="0FF97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13D6B276">
            <w:pPr>
              <w:spacing w:after="0" w:line="240" w:lineRule="auto"/>
            </w:pPr>
            <w:r>
              <w:t>FR-09</w:t>
            </w:r>
          </w:p>
        </w:tc>
        <w:tc>
          <w:tcPr>
            <w:tcW w:w="5040" w:type="dxa"/>
            <w:vAlign w:val="center"/>
          </w:tcPr>
          <w:p w14:paraId="4ABCB2DD">
            <w:pPr>
              <w:spacing w:after="0" w:line="240" w:lineRule="auto"/>
            </w:pPr>
            <w:r>
              <w:t>Từ chối kết quả &lt;60%.</w:t>
            </w:r>
          </w:p>
        </w:tc>
      </w:tr>
      <w:tr w14:paraId="7B53F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4BC6EEB6">
            <w:pPr>
              <w:spacing w:after="0" w:line="240" w:lineRule="auto"/>
            </w:pPr>
            <w:r>
              <w:t>FR-10</w:t>
            </w:r>
          </w:p>
        </w:tc>
        <w:tc>
          <w:tcPr>
            <w:tcW w:w="5040" w:type="dxa"/>
            <w:vAlign w:val="center"/>
          </w:tcPr>
          <w:p w14:paraId="31CE61A0">
            <w:pPr>
              <w:spacing w:after="0" w:line="240" w:lineRule="auto"/>
            </w:pPr>
            <w:r>
              <w:t>Chống duplicate attendance trong cùng session.</w:t>
            </w:r>
          </w:p>
        </w:tc>
      </w:tr>
      <w:tr w14:paraId="55BEE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C41C319">
            <w:pPr>
              <w:spacing w:after="0" w:line="240" w:lineRule="auto"/>
            </w:pPr>
            <w:r>
              <w:t>FR-11</w:t>
            </w:r>
          </w:p>
        </w:tc>
        <w:tc>
          <w:tcPr>
            <w:tcW w:w="5040" w:type="dxa"/>
            <w:vAlign w:val="center"/>
          </w:tcPr>
          <w:p w14:paraId="121C97BD">
            <w:pPr>
              <w:spacing w:after="0" w:line="240" w:lineRule="auto"/>
            </w:pPr>
            <w:r>
              <w:t>Student xem lịch sử và gửi khiếu nại.</w:t>
            </w:r>
          </w:p>
        </w:tc>
      </w:tr>
      <w:tr w14:paraId="34C30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04ACC6B8">
            <w:pPr>
              <w:spacing w:after="0" w:line="240" w:lineRule="auto"/>
            </w:pPr>
            <w:r>
              <w:t>FR-12</w:t>
            </w:r>
          </w:p>
        </w:tc>
        <w:tc>
          <w:tcPr>
            <w:tcW w:w="5040" w:type="dxa"/>
            <w:vAlign w:val="center"/>
          </w:tcPr>
          <w:p w14:paraId="69352C33">
            <w:pPr>
              <w:spacing w:after="0" w:line="240" w:lineRule="auto"/>
            </w:pPr>
            <w:r>
              <w:t>Teacher duyệt khiếu nại.</w:t>
            </w:r>
          </w:p>
        </w:tc>
      </w:tr>
      <w:tr w14:paraId="01DA9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2A32088E">
            <w:pPr>
              <w:spacing w:after="0" w:line="240" w:lineRule="auto"/>
            </w:pPr>
            <w:r>
              <w:t>FR-13</w:t>
            </w:r>
          </w:p>
        </w:tc>
        <w:tc>
          <w:tcPr>
            <w:tcW w:w="5040" w:type="dxa"/>
            <w:vAlign w:val="center"/>
          </w:tcPr>
          <w:p w14:paraId="6992AA2A">
            <w:pPr>
              <w:spacing w:after="0" w:line="240" w:lineRule="auto"/>
            </w:pPr>
            <w:r>
              <w:t>Xuất CSV/Excel.</w:t>
            </w:r>
          </w:p>
        </w:tc>
      </w:tr>
      <w:tr w14:paraId="199D5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F7D9AEA">
            <w:pPr>
              <w:spacing w:after="0" w:line="240" w:lineRule="auto"/>
            </w:pPr>
            <w:r>
              <w:t>FR-14</w:t>
            </w:r>
          </w:p>
        </w:tc>
        <w:tc>
          <w:tcPr>
            <w:tcW w:w="5040" w:type="dxa"/>
            <w:vAlign w:val="center"/>
          </w:tcPr>
          <w:p w14:paraId="1FDEC45F">
            <w:pPr>
              <w:spacing w:after="0" w:line="240" w:lineRule="auto"/>
            </w:pPr>
            <w:r>
              <w:t>Admin quản lý user và role.</w:t>
            </w:r>
          </w:p>
        </w:tc>
      </w:tr>
    </w:tbl>
    <w:p w14:paraId="73BBA606"/>
    <w:p w14:paraId="704C6819">
      <w:pPr>
        <w:pStyle w:val="3"/>
      </w:pPr>
      <w:r>
        <w:t>2.2 Non-functional Requirements</w:t>
      </w:r>
    </w:p>
    <w:p w14:paraId="6DF7D38F">
      <w:pPr>
        <w:pStyle w:val="23"/>
      </w:pPr>
      <w:r>
        <w:t>Bảo mật: password hash, JWT, RBAC, rate limiting, validation và audit log.</w:t>
      </w:r>
    </w:p>
    <w:p w14:paraId="32AE8DF9">
      <w:pPr>
        <w:pStyle w:val="23"/>
      </w:pPr>
      <w:r>
        <w:t>Hiệu năng: không truy vấn MySQL cho từng frame; embedding được cache phù hợp.</w:t>
      </w:r>
    </w:p>
    <w:p w14:paraId="615DC6D8">
      <w:pPr>
        <w:pStyle w:val="23"/>
      </w:pPr>
      <w:r>
        <w:t>Độ tin cậy: lỗi một frame không làm chết session.</w:t>
      </w:r>
    </w:p>
    <w:p w14:paraId="496D8117">
      <w:pPr>
        <w:pStyle w:val="23"/>
      </w:pPr>
      <w:r>
        <w:t>Khả năng mở rộng: AI service có thể tách khỏi API service.</w:t>
      </w:r>
    </w:p>
    <w:p w14:paraId="772E0D2E">
      <w:pPr>
        <w:pStyle w:val="23"/>
      </w:pPr>
      <w:r>
        <w:t>Khả năng bảo trì: phân tách router/service/repository/model/schema.</w:t>
      </w:r>
    </w:p>
    <w:p w14:paraId="22B00E1C">
      <w:pPr>
        <w:pStyle w:val="23"/>
      </w:pPr>
      <w:r>
        <w:t>Khả năng quan sát: structured logging và health check.</w:t>
      </w:r>
    </w:p>
    <w:p w14:paraId="7E305D44">
      <w:pPr>
        <w:pStyle w:val="2"/>
      </w:pPr>
      <w:r>
        <w:t>3. ĐỐI TƯỢNG SỬ DỤNG VÀ PHÂN QUYỀN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4235B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D9EAF7"/>
            <w:vAlign w:val="center"/>
          </w:tcPr>
          <w:p w14:paraId="1619FF73">
            <w:pPr>
              <w:spacing w:after="0" w:line="240" w:lineRule="auto"/>
            </w:pPr>
            <w:r>
              <w:rPr>
                <w:b/>
              </w:rPr>
              <w:t>Chức năng</w:t>
            </w:r>
          </w:p>
        </w:tc>
        <w:tc>
          <w:tcPr>
            <w:tcW w:w="2520" w:type="dxa"/>
            <w:shd w:val="clear" w:color="auto" w:fill="D9EAF7"/>
            <w:vAlign w:val="center"/>
          </w:tcPr>
          <w:p w14:paraId="5602F7CB">
            <w:pPr>
              <w:spacing w:after="0" w:line="240" w:lineRule="auto"/>
            </w:pPr>
            <w:r>
              <w:rPr>
                <w:b/>
              </w:rPr>
              <w:t>Student</w:t>
            </w:r>
          </w:p>
        </w:tc>
        <w:tc>
          <w:tcPr>
            <w:tcW w:w="2520" w:type="dxa"/>
            <w:shd w:val="clear" w:color="auto" w:fill="D9EAF7"/>
            <w:vAlign w:val="center"/>
          </w:tcPr>
          <w:p w14:paraId="719746A1">
            <w:pPr>
              <w:spacing w:after="0" w:line="240" w:lineRule="auto"/>
            </w:pPr>
            <w:r>
              <w:rPr>
                <w:b/>
              </w:rPr>
              <w:t>Teacher</w:t>
            </w:r>
          </w:p>
        </w:tc>
        <w:tc>
          <w:tcPr>
            <w:tcW w:w="2520" w:type="dxa"/>
            <w:shd w:val="clear" w:color="auto" w:fill="D9EAF7"/>
            <w:vAlign w:val="center"/>
          </w:tcPr>
          <w:p w14:paraId="360CCD63">
            <w:pPr>
              <w:spacing w:after="0" w:line="240" w:lineRule="auto"/>
            </w:pPr>
            <w:r>
              <w:rPr>
                <w:b/>
              </w:rPr>
              <w:t>Admin</w:t>
            </w:r>
          </w:p>
        </w:tc>
      </w:tr>
      <w:tr w14:paraId="1FB55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13A51237">
            <w:pPr>
              <w:spacing w:after="0" w:line="240" w:lineRule="auto"/>
            </w:pPr>
            <w:r>
              <w:t>Đăng nhập</w:t>
            </w:r>
          </w:p>
        </w:tc>
        <w:tc>
          <w:tcPr>
            <w:tcW w:w="2520" w:type="dxa"/>
            <w:vAlign w:val="center"/>
          </w:tcPr>
          <w:p w14:paraId="76A0F45C">
            <w:pPr>
              <w:spacing w:after="0" w:line="240" w:lineRule="auto"/>
            </w:pPr>
            <w:r>
              <w:t>✓</w:t>
            </w:r>
          </w:p>
        </w:tc>
        <w:tc>
          <w:tcPr>
            <w:tcW w:w="2520" w:type="dxa"/>
            <w:vAlign w:val="center"/>
          </w:tcPr>
          <w:p w14:paraId="57194E86">
            <w:pPr>
              <w:spacing w:after="0" w:line="240" w:lineRule="auto"/>
            </w:pPr>
            <w:r>
              <w:t>✓</w:t>
            </w:r>
          </w:p>
        </w:tc>
        <w:tc>
          <w:tcPr>
            <w:tcW w:w="2520" w:type="dxa"/>
            <w:vAlign w:val="center"/>
          </w:tcPr>
          <w:p w14:paraId="0A706A2A">
            <w:pPr>
              <w:spacing w:after="0" w:line="240" w:lineRule="auto"/>
            </w:pPr>
            <w:r>
              <w:t>✓</w:t>
            </w:r>
          </w:p>
        </w:tc>
      </w:tr>
      <w:tr w14:paraId="4E37B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44005EA3">
            <w:pPr>
              <w:spacing w:after="0" w:line="240" w:lineRule="auto"/>
            </w:pPr>
            <w:r>
              <w:t>Đăng ký khuôn mặt</w:t>
            </w:r>
          </w:p>
        </w:tc>
        <w:tc>
          <w:tcPr>
            <w:tcW w:w="2520" w:type="dxa"/>
            <w:vAlign w:val="center"/>
          </w:tcPr>
          <w:p w14:paraId="00111F84">
            <w:pPr>
              <w:spacing w:after="0" w:line="240" w:lineRule="auto"/>
            </w:pPr>
            <w:r>
              <w:t>✓</w:t>
            </w:r>
          </w:p>
        </w:tc>
        <w:tc>
          <w:tcPr>
            <w:tcW w:w="2520" w:type="dxa"/>
            <w:vAlign w:val="center"/>
          </w:tcPr>
          <w:p w14:paraId="46CA8591">
            <w:pPr>
              <w:spacing w:after="0" w:line="240" w:lineRule="auto"/>
            </w:pPr>
          </w:p>
        </w:tc>
        <w:tc>
          <w:tcPr>
            <w:tcW w:w="2520" w:type="dxa"/>
            <w:vAlign w:val="center"/>
          </w:tcPr>
          <w:p w14:paraId="041E36E2">
            <w:pPr>
              <w:spacing w:after="0" w:line="240" w:lineRule="auto"/>
            </w:pPr>
          </w:p>
        </w:tc>
      </w:tr>
      <w:tr w14:paraId="1BE1E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6EA2EE3F">
            <w:pPr>
              <w:spacing w:after="0" w:line="240" w:lineRule="auto"/>
            </w:pPr>
            <w:r>
              <w:t>Xem lịch sử điểm danh</w:t>
            </w:r>
          </w:p>
        </w:tc>
        <w:tc>
          <w:tcPr>
            <w:tcW w:w="2520" w:type="dxa"/>
            <w:vAlign w:val="center"/>
          </w:tcPr>
          <w:p w14:paraId="1FDEAF4F">
            <w:pPr>
              <w:spacing w:after="0" w:line="240" w:lineRule="auto"/>
            </w:pPr>
            <w:r>
              <w:t>✓</w:t>
            </w:r>
          </w:p>
        </w:tc>
        <w:tc>
          <w:tcPr>
            <w:tcW w:w="2520" w:type="dxa"/>
            <w:vAlign w:val="center"/>
          </w:tcPr>
          <w:p w14:paraId="69E14BB7">
            <w:pPr>
              <w:spacing w:after="0" w:line="240" w:lineRule="auto"/>
            </w:pPr>
            <w:r>
              <w:t>✓</w:t>
            </w:r>
          </w:p>
        </w:tc>
        <w:tc>
          <w:tcPr>
            <w:tcW w:w="2520" w:type="dxa"/>
            <w:vAlign w:val="center"/>
          </w:tcPr>
          <w:p w14:paraId="294F1CAD">
            <w:pPr>
              <w:spacing w:after="0" w:line="240" w:lineRule="auto"/>
            </w:pPr>
            <w:r>
              <w:t>✓</w:t>
            </w:r>
          </w:p>
        </w:tc>
      </w:tr>
      <w:tr w14:paraId="55682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4F87F6DE">
            <w:pPr>
              <w:spacing w:after="0" w:line="240" w:lineRule="auto"/>
            </w:pPr>
            <w:r>
              <w:t>Khiếu nại</w:t>
            </w:r>
          </w:p>
        </w:tc>
        <w:tc>
          <w:tcPr>
            <w:tcW w:w="2520" w:type="dxa"/>
            <w:vAlign w:val="center"/>
          </w:tcPr>
          <w:p w14:paraId="04240B64">
            <w:pPr>
              <w:spacing w:after="0" w:line="240" w:lineRule="auto"/>
            </w:pPr>
            <w:r>
              <w:t>✓</w:t>
            </w:r>
          </w:p>
        </w:tc>
        <w:tc>
          <w:tcPr>
            <w:tcW w:w="2520" w:type="dxa"/>
            <w:vAlign w:val="center"/>
          </w:tcPr>
          <w:p w14:paraId="66598627">
            <w:pPr>
              <w:spacing w:after="0" w:line="240" w:lineRule="auto"/>
            </w:pPr>
          </w:p>
        </w:tc>
        <w:tc>
          <w:tcPr>
            <w:tcW w:w="2520" w:type="dxa"/>
            <w:vAlign w:val="center"/>
          </w:tcPr>
          <w:p w14:paraId="60780703">
            <w:pPr>
              <w:spacing w:after="0" w:line="240" w:lineRule="auto"/>
            </w:pPr>
          </w:p>
        </w:tc>
      </w:tr>
      <w:tr w14:paraId="41C7B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13990B6C">
            <w:pPr>
              <w:spacing w:after="0" w:line="240" w:lineRule="auto"/>
            </w:pPr>
            <w:r>
              <w:t>Quản lý lớp</w:t>
            </w:r>
          </w:p>
        </w:tc>
        <w:tc>
          <w:tcPr>
            <w:tcW w:w="2520" w:type="dxa"/>
            <w:vAlign w:val="center"/>
          </w:tcPr>
          <w:p w14:paraId="2B630BF6">
            <w:pPr>
              <w:spacing w:after="0" w:line="240" w:lineRule="auto"/>
            </w:pPr>
          </w:p>
        </w:tc>
        <w:tc>
          <w:tcPr>
            <w:tcW w:w="2520" w:type="dxa"/>
            <w:vAlign w:val="center"/>
          </w:tcPr>
          <w:p w14:paraId="0403FD49">
            <w:pPr>
              <w:spacing w:after="0" w:line="240" w:lineRule="auto"/>
            </w:pPr>
            <w:r>
              <w:t>✓</w:t>
            </w:r>
          </w:p>
        </w:tc>
        <w:tc>
          <w:tcPr>
            <w:tcW w:w="2520" w:type="dxa"/>
            <w:vAlign w:val="center"/>
          </w:tcPr>
          <w:p w14:paraId="3251719E">
            <w:pPr>
              <w:spacing w:after="0" w:line="240" w:lineRule="auto"/>
            </w:pPr>
          </w:p>
        </w:tc>
      </w:tr>
      <w:tr w14:paraId="2A6E1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3AAF57C5">
            <w:pPr>
              <w:spacing w:after="0" w:line="240" w:lineRule="auto"/>
            </w:pPr>
            <w:r>
              <w:t>Tạo/đóng session</w:t>
            </w:r>
          </w:p>
        </w:tc>
        <w:tc>
          <w:tcPr>
            <w:tcW w:w="2520" w:type="dxa"/>
            <w:vAlign w:val="center"/>
          </w:tcPr>
          <w:p w14:paraId="03396DB0">
            <w:pPr>
              <w:spacing w:after="0" w:line="240" w:lineRule="auto"/>
            </w:pPr>
          </w:p>
        </w:tc>
        <w:tc>
          <w:tcPr>
            <w:tcW w:w="2520" w:type="dxa"/>
            <w:vAlign w:val="center"/>
          </w:tcPr>
          <w:p w14:paraId="19C4A937">
            <w:pPr>
              <w:spacing w:after="0" w:line="240" w:lineRule="auto"/>
            </w:pPr>
            <w:r>
              <w:t>✓</w:t>
            </w:r>
          </w:p>
        </w:tc>
        <w:tc>
          <w:tcPr>
            <w:tcW w:w="2520" w:type="dxa"/>
            <w:vAlign w:val="center"/>
          </w:tcPr>
          <w:p w14:paraId="7AB69F5C">
            <w:pPr>
              <w:spacing w:after="0" w:line="240" w:lineRule="auto"/>
            </w:pPr>
          </w:p>
        </w:tc>
      </w:tr>
      <w:tr w14:paraId="60869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6C01B8CA">
            <w:pPr>
              <w:spacing w:after="0" w:line="240" w:lineRule="auto"/>
            </w:pPr>
            <w:r>
              <w:t>Realtime attendance</w:t>
            </w:r>
          </w:p>
        </w:tc>
        <w:tc>
          <w:tcPr>
            <w:tcW w:w="2520" w:type="dxa"/>
            <w:vAlign w:val="center"/>
          </w:tcPr>
          <w:p w14:paraId="329287F0">
            <w:pPr>
              <w:spacing w:after="0" w:line="240" w:lineRule="auto"/>
            </w:pPr>
          </w:p>
        </w:tc>
        <w:tc>
          <w:tcPr>
            <w:tcW w:w="2520" w:type="dxa"/>
            <w:vAlign w:val="center"/>
          </w:tcPr>
          <w:p w14:paraId="40A1CF25">
            <w:pPr>
              <w:spacing w:after="0" w:line="240" w:lineRule="auto"/>
            </w:pPr>
            <w:r>
              <w:t>✓</w:t>
            </w:r>
          </w:p>
        </w:tc>
        <w:tc>
          <w:tcPr>
            <w:tcW w:w="2520" w:type="dxa"/>
            <w:vAlign w:val="center"/>
          </w:tcPr>
          <w:p w14:paraId="6EDF49B8">
            <w:pPr>
              <w:spacing w:after="0" w:line="240" w:lineRule="auto"/>
            </w:pPr>
          </w:p>
        </w:tc>
      </w:tr>
      <w:tr w14:paraId="4CD33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3849EBDA">
            <w:pPr>
              <w:spacing w:after="0" w:line="240" w:lineRule="auto"/>
            </w:pPr>
            <w:r>
              <w:t>Approve/Reject review</w:t>
            </w:r>
          </w:p>
        </w:tc>
        <w:tc>
          <w:tcPr>
            <w:tcW w:w="2520" w:type="dxa"/>
            <w:vAlign w:val="center"/>
          </w:tcPr>
          <w:p w14:paraId="21282FD2">
            <w:pPr>
              <w:spacing w:after="0" w:line="240" w:lineRule="auto"/>
            </w:pPr>
          </w:p>
        </w:tc>
        <w:tc>
          <w:tcPr>
            <w:tcW w:w="2520" w:type="dxa"/>
            <w:vAlign w:val="center"/>
          </w:tcPr>
          <w:p w14:paraId="35CC39DD">
            <w:pPr>
              <w:spacing w:after="0" w:line="240" w:lineRule="auto"/>
            </w:pPr>
            <w:r>
              <w:t>✓</w:t>
            </w:r>
          </w:p>
        </w:tc>
        <w:tc>
          <w:tcPr>
            <w:tcW w:w="2520" w:type="dxa"/>
            <w:vAlign w:val="center"/>
          </w:tcPr>
          <w:p w14:paraId="672E7FB7">
            <w:pPr>
              <w:spacing w:after="0" w:line="240" w:lineRule="auto"/>
            </w:pPr>
          </w:p>
        </w:tc>
      </w:tr>
      <w:tr w14:paraId="5D623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28A74292">
            <w:pPr>
              <w:spacing w:after="0" w:line="240" w:lineRule="auto"/>
            </w:pPr>
            <w:r>
              <w:t>Duyệt khiếu nại</w:t>
            </w:r>
          </w:p>
        </w:tc>
        <w:tc>
          <w:tcPr>
            <w:tcW w:w="2520" w:type="dxa"/>
            <w:vAlign w:val="center"/>
          </w:tcPr>
          <w:p w14:paraId="27E6DFB8">
            <w:pPr>
              <w:spacing w:after="0" w:line="240" w:lineRule="auto"/>
            </w:pPr>
          </w:p>
        </w:tc>
        <w:tc>
          <w:tcPr>
            <w:tcW w:w="2520" w:type="dxa"/>
            <w:vAlign w:val="center"/>
          </w:tcPr>
          <w:p w14:paraId="06A7A164">
            <w:pPr>
              <w:spacing w:after="0" w:line="240" w:lineRule="auto"/>
            </w:pPr>
            <w:r>
              <w:t>✓</w:t>
            </w:r>
          </w:p>
        </w:tc>
        <w:tc>
          <w:tcPr>
            <w:tcW w:w="2520" w:type="dxa"/>
            <w:vAlign w:val="center"/>
          </w:tcPr>
          <w:p w14:paraId="488A7447">
            <w:pPr>
              <w:spacing w:after="0" w:line="240" w:lineRule="auto"/>
            </w:pPr>
          </w:p>
        </w:tc>
      </w:tr>
      <w:tr w14:paraId="3F6BE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2B0A9DA9">
            <w:pPr>
              <w:spacing w:after="0" w:line="240" w:lineRule="auto"/>
            </w:pPr>
            <w:r>
              <w:t>Xuất báo cáo</w:t>
            </w:r>
          </w:p>
        </w:tc>
        <w:tc>
          <w:tcPr>
            <w:tcW w:w="2520" w:type="dxa"/>
            <w:vAlign w:val="center"/>
          </w:tcPr>
          <w:p w14:paraId="06A01462">
            <w:pPr>
              <w:spacing w:after="0" w:line="240" w:lineRule="auto"/>
            </w:pPr>
          </w:p>
        </w:tc>
        <w:tc>
          <w:tcPr>
            <w:tcW w:w="2520" w:type="dxa"/>
            <w:vAlign w:val="center"/>
          </w:tcPr>
          <w:p w14:paraId="2C885D54">
            <w:pPr>
              <w:spacing w:after="0" w:line="240" w:lineRule="auto"/>
            </w:pPr>
            <w:r>
              <w:t>✓</w:t>
            </w:r>
          </w:p>
        </w:tc>
        <w:tc>
          <w:tcPr>
            <w:tcW w:w="2520" w:type="dxa"/>
            <w:vAlign w:val="center"/>
          </w:tcPr>
          <w:p w14:paraId="4A084857">
            <w:pPr>
              <w:spacing w:after="0" w:line="240" w:lineRule="auto"/>
            </w:pPr>
            <w:r>
              <w:t>✓</w:t>
            </w:r>
          </w:p>
        </w:tc>
      </w:tr>
      <w:tr w14:paraId="2F7EA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568EA606">
            <w:pPr>
              <w:spacing w:after="0" w:line="240" w:lineRule="auto"/>
            </w:pPr>
            <w:r>
              <w:t>Quản lý user</w:t>
            </w:r>
          </w:p>
        </w:tc>
        <w:tc>
          <w:tcPr>
            <w:tcW w:w="2520" w:type="dxa"/>
            <w:vAlign w:val="center"/>
          </w:tcPr>
          <w:p w14:paraId="101EF463">
            <w:pPr>
              <w:spacing w:after="0" w:line="240" w:lineRule="auto"/>
            </w:pPr>
          </w:p>
        </w:tc>
        <w:tc>
          <w:tcPr>
            <w:tcW w:w="2520" w:type="dxa"/>
            <w:vAlign w:val="center"/>
          </w:tcPr>
          <w:p w14:paraId="0D7D5670">
            <w:pPr>
              <w:spacing w:after="0" w:line="240" w:lineRule="auto"/>
            </w:pPr>
          </w:p>
        </w:tc>
        <w:tc>
          <w:tcPr>
            <w:tcW w:w="2520" w:type="dxa"/>
            <w:vAlign w:val="center"/>
          </w:tcPr>
          <w:p w14:paraId="79A49042">
            <w:pPr>
              <w:spacing w:after="0" w:line="240" w:lineRule="auto"/>
            </w:pPr>
            <w:r>
              <w:t>✓</w:t>
            </w:r>
          </w:p>
        </w:tc>
      </w:tr>
      <w:tr w14:paraId="7B938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6050950E">
            <w:pPr>
              <w:spacing w:after="0" w:line="240" w:lineRule="auto"/>
            </w:pPr>
            <w:r>
              <w:t>Phân quyền</w:t>
            </w:r>
          </w:p>
        </w:tc>
        <w:tc>
          <w:tcPr>
            <w:tcW w:w="2520" w:type="dxa"/>
            <w:vAlign w:val="center"/>
          </w:tcPr>
          <w:p w14:paraId="2F29677B">
            <w:pPr>
              <w:spacing w:after="0" w:line="240" w:lineRule="auto"/>
            </w:pPr>
          </w:p>
        </w:tc>
        <w:tc>
          <w:tcPr>
            <w:tcW w:w="2520" w:type="dxa"/>
            <w:vAlign w:val="center"/>
          </w:tcPr>
          <w:p w14:paraId="741CFDF8">
            <w:pPr>
              <w:spacing w:after="0" w:line="240" w:lineRule="auto"/>
            </w:pPr>
          </w:p>
        </w:tc>
        <w:tc>
          <w:tcPr>
            <w:tcW w:w="2520" w:type="dxa"/>
            <w:vAlign w:val="center"/>
          </w:tcPr>
          <w:p w14:paraId="2CC1A1BF">
            <w:pPr>
              <w:spacing w:after="0" w:line="240" w:lineRule="auto"/>
            </w:pPr>
            <w:r>
              <w:t>✓</w:t>
            </w:r>
          </w:p>
        </w:tc>
      </w:tr>
    </w:tbl>
    <w:p w14:paraId="242E44A2"/>
    <w:p w14:paraId="7FFB039B">
      <w:pPr>
        <w:pStyle w:val="2"/>
      </w:pPr>
      <w:r>
        <w:t>4. KIẾN TRÚC TỔNG THỂ</w:t>
      </w:r>
    </w:p>
    <w:p w14:paraId="63159CB2">
      <w:r>
        <w:t>Kiến trúc khuyến nghị: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7D8AF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9EAF7"/>
            <w:vAlign w:val="center"/>
          </w:tcPr>
          <w:p w14:paraId="592DCA3B">
            <w:pPr>
              <w:spacing w:after="0" w:line="240" w:lineRule="auto"/>
            </w:pPr>
            <w:r>
              <w:rPr>
                <w:b/>
              </w:rPr>
              <w:t>Thành phần</w:t>
            </w:r>
          </w:p>
        </w:tc>
        <w:tc>
          <w:tcPr>
            <w:tcW w:w="5040" w:type="dxa"/>
            <w:shd w:val="clear" w:color="auto" w:fill="D9EAF7"/>
            <w:vAlign w:val="center"/>
          </w:tcPr>
          <w:p w14:paraId="19DCD461">
            <w:pPr>
              <w:spacing w:after="0" w:line="240" w:lineRule="auto"/>
            </w:pPr>
            <w:r>
              <w:rPr>
                <w:b/>
              </w:rPr>
              <w:t>Vai trò</w:t>
            </w:r>
          </w:p>
        </w:tc>
      </w:tr>
      <w:tr w14:paraId="785B5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21EE71B0">
            <w:pPr>
              <w:spacing w:after="0" w:line="240" w:lineRule="auto"/>
            </w:pPr>
            <w:r>
              <w:t>Frontend</w:t>
            </w:r>
          </w:p>
        </w:tc>
        <w:tc>
          <w:tcPr>
            <w:tcW w:w="5040" w:type="dxa"/>
            <w:vAlign w:val="center"/>
          </w:tcPr>
          <w:p w14:paraId="77A72168">
            <w:pPr>
              <w:spacing w:after="0" w:line="240" w:lineRule="auto"/>
            </w:pPr>
            <w:r>
              <w:t>Giao diện Student/Teacher/Admin; webcam; dashboard; WebSocket client.</w:t>
            </w:r>
          </w:p>
        </w:tc>
      </w:tr>
      <w:tr w14:paraId="3A7DC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CE263FF">
            <w:pPr>
              <w:spacing w:after="0" w:line="240" w:lineRule="auto"/>
            </w:pPr>
            <w:r>
              <w:t>FastAPI Backend</w:t>
            </w:r>
          </w:p>
        </w:tc>
        <w:tc>
          <w:tcPr>
            <w:tcW w:w="5040" w:type="dxa"/>
            <w:vAlign w:val="center"/>
          </w:tcPr>
          <w:p w14:paraId="5B2199F4">
            <w:pPr>
              <w:spacing w:after="0" w:line="240" w:lineRule="auto"/>
            </w:pPr>
            <w:r>
              <w:t>REST API, authentication, authorization, business logic, WebSocket.</w:t>
            </w:r>
          </w:p>
        </w:tc>
      </w:tr>
      <w:tr w14:paraId="6A208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51EDAFC6">
            <w:pPr>
              <w:spacing w:after="0" w:line="240" w:lineRule="auto"/>
            </w:pPr>
            <w:r>
              <w:t>AI Service/Module</w:t>
            </w:r>
          </w:p>
        </w:tc>
        <w:tc>
          <w:tcPr>
            <w:tcW w:w="5040" w:type="dxa"/>
            <w:vAlign w:val="center"/>
          </w:tcPr>
          <w:p w14:paraId="569CED77">
            <w:pPr>
              <w:spacing w:after="0" w:line="240" w:lineRule="auto"/>
            </w:pPr>
            <w:r>
              <w:t>Face detection, alignment, embedding, similarity và tùy chọn liveness.</w:t>
            </w:r>
          </w:p>
        </w:tc>
      </w:tr>
      <w:tr w14:paraId="4EDC5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347B635C">
            <w:pPr>
              <w:spacing w:after="0" w:line="240" w:lineRule="auto"/>
            </w:pPr>
            <w:r>
              <w:t>MySQL</w:t>
            </w:r>
          </w:p>
        </w:tc>
        <w:tc>
          <w:tcPr>
            <w:tcW w:w="5040" w:type="dxa"/>
            <w:vAlign w:val="center"/>
          </w:tcPr>
          <w:p w14:paraId="4A5A2E88">
            <w:pPr>
              <w:spacing w:after="0" w:line="240" w:lineRule="auto"/>
            </w:pPr>
            <w:r>
              <w:t>Dữ liệu nghiệp vụ, user, class, session, attendance, complaint.</w:t>
            </w:r>
          </w:p>
        </w:tc>
      </w:tr>
      <w:tr w14:paraId="7EED2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1F3F254B">
            <w:pPr>
              <w:spacing w:after="0" w:line="240" w:lineRule="auto"/>
            </w:pPr>
            <w:r>
              <w:t>Redis</w:t>
            </w:r>
          </w:p>
        </w:tc>
        <w:tc>
          <w:tcPr>
            <w:tcW w:w="5040" w:type="dxa"/>
            <w:vAlign w:val="center"/>
          </w:tcPr>
          <w:p w14:paraId="73CDEE46">
            <w:pPr>
              <w:spacing w:after="0" w:line="240" w:lineRule="auto"/>
            </w:pPr>
            <w:r>
              <w:t>Rate limiting, cache, session/temporary state và lock khi cần.</w:t>
            </w:r>
          </w:p>
        </w:tc>
      </w:tr>
      <w:tr w14:paraId="09852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3100F2D4">
            <w:pPr>
              <w:spacing w:after="0" w:line="240" w:lineRule="auto"/>
            </w:pPr>
            <w:r>
              <w:t>Object Storage</w:t>
            </w:r>
          </w:p>
        </w:tc>
        <w:tc>
          <w:tcPr>
            <w:tcW w:w="5040" w:type="dxa"/>
            <w:vAlign w:val="center"/>
          </w:tcPr>
          <w:p w14:paraId="5402EBD8">
            <w:pPr>
              <w:spacing w:after="0" w:line="240" w:lineRule="auto"/>
            </w:pPr>
            <w:r>
              <w:t>Ảnh minh chứng/ảnh đăng ký; production nên dùng storage riêng.</w:t>
            </w:r>
          </w:p>
        </w:tc>
      </w:tr>
      <w:tr w14:paraId="071E8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74BDB60">
            <w:pPr>
              <w:spacing w:after="0" w:line="240" w:lineRule="auto"/>
            </w:pPr>
            <w:r>
              <w:t>Worker/Queue</w:t>
            </w:r>
          </w:p>
        </w:tc>
        <w:tc>
          <w:tcPr>
            <w:tcW w:w="5040" w:type="dxa"/>
            <w:vAlign w:val="center"/>
          </w:tcPr>
          <w:p w14:paraId="4854AFE8">
            <w:pPr>
              <w:spacing w:after="0" w:line="240" w:lineRule="auto"/>
            </w:pPr>
            <w:r>
              <w:t>Tùy chọn cho tác vụ AI/export nặng, không block request.</w:t>
            </w:r>
          </w:p>
        </w:tc>
      </w:tr>
    </w:tbl>
    <w:p w14:paraId="3A6EE082"/>
    <w:p w14:paraId="138E3F8A">
      <w:r>
        <w:t>Luồng chính: Frontend → FastAPI → AI → Database/Cache/Storage → Frontend.</w:t>
      </w:r>
    </w:p>
    <w:p w14:paraId="0A98DEAD">
      <w:pPr>
        <w:pStyle w:val="2"/>
      </w:pPr>
      <w:r>
        <w:t>5. TECHNOLOGY STACK</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4D2E0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D9EAF7"/>
            <w:vAlign w:val="center"/>
          </w:tcPr>
          <w:p w14:paraId="6FFA2744">
            <w:pPr>
              <w:spacing w:after="0" w:line="240" w:lineRule="auto"/>
            </w:pPr>
            <w:r>
              <w:rPr>
                <w:b/>
              </w:rPr>
              <w:t>Layer</w:t>
            </w:r>
          </w:p>
        </w:tc>
        <w:tc>
          <w:tcPr>
            <w:tcW w:w="3360" w:type="dxa"/>
            <w:shd w:val="clear" w:color="auto" w:fill="D9EAF7"/>
            <w:vAlign w:val="center"/>
          </w:tcPr>
          <w:p w14:paraId="039E2296">
            <w:pPr>
              <w:spacing w:after="0" w:line="240" w:lineRule="auto"/>
            </w:pPr>
            <w:r>
              <w:rPr>
                <w:b/>
              </w:rPr>
              <w:t>Công nghệ đề xuất</w:t>
            </w:r>
          </w:p>
        </w:tc>
        <w:tc>
          <w:tcPr>
            <w:tcW w:w="3360" w:type="dxa"/>
            <w:shd w:val="clear" w:color="auto" w:fill="D9EAF7"/>
            <w:vAlign w:val="center"/>
          </w:tcPr>
          <w:p w14:paraId="2C1B51D8">
            <w:pPr>
              <w:spacing w:after="0" w:line="240" w:lineRule="auto"/>
            </w:pPr>
            <w:r>
              <w:rPr>
                <w:b/>
              </w:rPr>
              <w:t>Mục đích</w:t>
            </w:r>
          </w:p>
        </w:tc>
      </w:tr>
      <w:tr w14:paraId="5B976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75634EDD">
            <w:pPr>
              <w:spacing w:after="0" w:line="240" w:lineRule="auto"/>
            </w:pPr>
            <w:r>
              <w:t>Backend</w:t>
            </w:r>
          </w:p>
        </w:tc>
        <w:tc>
          <w:tcPr>
            <w:tcW w:w="3360" w:type="dxa"/>
            <w:vAlign w:val="center"/>
          </w:tcPr>
          <w:p w14:paraId="04BC71F3">
            <w:pPr>
              <w:spacing w:after="0" w:line="240" w:lineRule="auto"/>
            </w:pPr>
            <w:r>
              <w:t>Python + FastAPI</w:t>
            </w:r>
          </w:p>
        </w:tc>
        <w:tc>
          <w:tcPr>
            <w:tcW w:w="3360" w:type="dxa"/>
            <w:vAlign w:val="center"/>
          </w:tcPr>
          <w:p w14:paraId="5AF6C444">
            <w:pPr>
              <w:spacing w:after="0" w:line="240" w:lineRule="auto"/>
            </w:pPr>
            <w:r>
              <w:t>REST API/WebSocket</w:t>
            </w:r>
          </w:p>
        </w:tc>
      </w:tr>
      <w:tr w14:paraId="66708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57177537">
            <w:pPr>
              <w:spacing w:after="0" w:line="240" w:lineRule="auto"/>
            </w:pPr>
            <w:r>
              <w:t>ORM</w:t>
            </w:r>
          </w:p>
        </w:tc>
        <w:tc>
          <w:tcPr>
            <w:tcW w:w="3360" w:type="dxa"/>
            <w:vAlign w:val="center"/>
          </w:tcPr>
          <w:p w14:paraId="516B9FFF">
            <w:pPr>
              <w:spacing w:after="0" w:line="240" w:lineRule="auto"/>
            </w:pPr>
            <w:r>
              <w:t>SQLAlchemy</w:t>
            </w:r>
          </w:p>
        </w:tc>
        <w:tc>
          <w:tcPr>
            <w:tcW w:w="3360" w:type="dxa"/>
            <w:vAlign w:val="center"/>
          </w:tcPr>
          <w:p w14:paraId="3C5B7F0A">
            <w:pPr>
              <w:spacing w:after="0" w:line="240" w:lineRule="auto"/>
            </w:pPr>
            <w:r>
              <w:t>Mapping CSDL</w:t>
            </w:r>
          </w:p>
        </w:tc>
      </w:tr>
      <w:tr w14:paraId="0C172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2B7D0F68">
            <w:pPr>
              <w:spacing w:after="0" w:line="240" w:lineRule="auto"/>
            </w:pPr>
            <w:r>
              <w:t>Validation</w:t>
            </w:r>
          </w:p>
        </w:tc>
        <w:tc>
          <w:tcPr>
            <w:tcW w:w="3360" w:type="dxa"/>
            <w:vAlign w:val="center"/>
          </w:tcPr>
          <w:p w14:paraId="3F9678F7">
            <w:pPr>
              <w:spacing w:after="0" w:line="240" w:lineRule="auto"/>
            </w:pPr>
            <w:r>
              <w:t>Pydantic</w:t>
            </w:r>
          </w:p>
        </w:tc>
        <w:tc>
          <w:tcPr>
            <w:tcW w:w="3360" w:type="dxa"/>
            <w:vAlign w:val="center"/>
          </w:tcPr>
          <w:p w14:paraId="1A1A06E8">
            <w:pPr>
              <w:spacing w:after="0" w:line="240" w:lineRule="auto"/>
            </w:pPr>
            <w:r>
              <w:t>Request/Response schema</w:t>
            </w:r>
          </w:p>
        </w:tc>
      </w:tr>
      <w:tr w14:paraId="0F4D9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6EFA3E2F">
            <w:pPr>
              <w:spacing w:after="0" w:line="240" w:lineRule="auto"/>
            </w:pPr>
            <w:r>
              <w:t>Migration</w:t>
            </w:r>
          </w:p>
        </w:tc>
        <w:tc>
          <w:tcPr>
            <w:tcW w:w="3360" w:type="dxa"/>
            <w:vAlign w:val="center"/>
          </w:tcPr>
          <w:p w14:paraId="0C6FF820">
            <w:pPr>
              <w:spacing w:after="0" w:line="240" w:lineRule="auto"/>
            </w:pPr>
            <w:r>
              <w:t>Alembic</w:t>
            </w:r>
          </w:p>
        </w:tc>
        <w:tc>
          <w:tcPr>
            <w:tcW w:w="3360" w:type="dxa"/>
            <w:vAlign w:val="center"/>
          </w:tcPr>
          <w:p w14:paraId="3FBD3F7F">
            <w:pPr>
              <w:spacing w:after="0" w:line="240" w:lineRule="auto"/>
            </w:pPr>
            <w:r>
              <w:t>Version hóa schema</w:t>
            </w:r>
          </w:p>
        </w:tc>
      </w:tr>
      <w:tr w14:paraId="3141D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0038CC11">
            <w:pPr>
              <w:spacing w:after="0" w:line="240" w:lineRule="auto"/>
            </w:pPr>
            <w:r>
              <w:t>Database</w:t>
            </w:r>
          </w:p>
        </w:tc>
        <w:tc>
          <w:tcPr>
            <w:tcW w:w="3360" w:type="dxa"/>
            <w:vAlign w:val="center"/>
          </w:tcPr>
          <w:p w14:paraId="06A0DEDC">
            <w:pPr>
              <w:spacing w:after="0" w:line="240" w:lineRule="auto"/>
            </w:pPr>
            <w:r>
              <w:t>MySQL</w:t>
            </w:r>
          </w:p>
        </w:tc>
        <w:tc>
          <w:tcPr>
            <w:tcW w:w="3360" w:type="dxa"/>
            <w:vAlign w:val="center"/>
          </w:tcPr>
          <w:p w14:paraId="36E73FB7">
            <w:pPr>
              <w:spacing w:after="0" w:line="240" w:lineRule="auto"/>
            </w:pPr>
            <w:r>
              <w:t>Dữ liệu nghiệp vụ</w:t>
            </w:r>
          </w:p>
        </w:tc>
      </w:tr>
      <w:tr w14:paraId="0EDB3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1B3ABCF5">
            <w:pPr>
              <w:spacing w:after="0" w:line="240" w:lineRule="auto"/>
            </w:pPr>
            <w:r>
              <w:t>Cache</w:t>
            </w:r>
          </w:p>
        </w:tc>
        <w:tc>
          <w:tcPr>
            <w:tcW w:w="3360" w:type="dxa"/>
            <w:vAlign w:val="center"/>
          </w:tcPr>
          <w:p w14:paraId="52A6FEA5">
            <w:pPr>
              <w:spacing w:after="0" w:line="240" w:lineRule="auto"/>
            </w:pPr>
            <w:r>
              <w:t>Redis</w:t>
            </w:r>
          </w:p>
        </w:tc>
        <w:tc>
          <w:tcPr>
            <w:tcW w:w="3360" w:type="dxa"/>
            <w:vAlign w:val="center"/>
          </w:tcPr>
          <w:p w14:paraId="15B27FF9">
            <w:pPr>
              <w:spacing w:after="0" w:line="240" w:lineRule="auto"/>
            </w:pPr>
            <w:r>
              <w:t>Rate limit/cache/lock</w:t>
            </w:r>
          </w:p>
        </w:tc>
      </w:tr>
      <w:tr w14:paraId="5D33A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395331BC">
            <w:pPr>
              <w:spacing w:after="0" w:line="240" w:lineRule="auto"/>
            </w:pPr>
            <w:r>
              <w:t>Auth</w:t>
            </w:r>
          </w:p>
        </w:tc>
        <w:tc>
          <w:tcPr>
            <w:tcW w:w="3360" w:type="dxa"/>
            <w:vAlign w:val="center"/>
          </w:tcPr>
          <w:p w14:paraId="5828E21C">
            <w:pPr>
              <w:spacing w:after="0" w:line="240" w:lineRule="auto"/>
            </w:pPr>
            <w:r>
              <w:t>JWT + password hashing</w:t>
            </w:r>
          </w:p>
        </w:tc>
        <w:tc>
          <w:tcPr>
            <w:tcW w:w="3360" w:type="dxa"/>
            <w:vAlign w:val="center"/>
          </w:tcPr>
          <w:p w14:paraId="2C10B4D2">
            <w:pPr>
              <w:spacing w:after="0" w:line="240" w:lineRule="auto"/>
            </w:pPr>
            <w:r>
              <w:t>Authentication</w:t>
            </w:r>
          </w:p>
        </w:tc>
      </w:tr>
      <w:tr w14:paraId="745D0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33D90AE3">
            <w:pPr>
              <w:spacing w:after="0" w:line="240" w:lineRule="auto"/>
            </w:pPr>
            <w:r>
              <w:t>Computer Vision</w:t>
            </w:r>
          </w:p>
        </w:tc>
        <w:tc>
          <w:tcPr>
            <w:tcW w:w="3360" w:type="dxa"/>
            <w:vAlign w:val="center"/>
          </w:tcPr>
          <w:p w14:paraId="521DDF4D">
            <w:pPr>
              <w:spacing w:after="0" w:line="240" w:lineRule="auto"/>
            </w:pPr>
            <w:r>
              <w:t>OpenCV</w:t>
            </w:r>
          </w:p>
        </w:tc>
        <w:tc>
          <w:tcPr>
            <w:tcW w:w="3360" w:type="dxa"/>
            <w:vAlign w:val="center"/>
          </w:tcPr>
          <w:p w14:paraId="6939564D">
            <w:pPr>
              <w:spacing w:after="0" w:line="240" w:lineRule="auto"/>
            </w:pPr>
            <w:r>
              <w:t>Camera/image preprocessing</w:t>
            </w:r>
          </w:p>
        </w:tc>
      </w:tr>
      <w:tr w14:paraId="0243D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3AC19CCB">
            <w:pPr>
              <w:spacing w:after="0" w:line="240" w:lineRule="auto"/>
            </w:pPr>
            <w:r>
              <w:t>Face AI</w:t>
            </w:r>
          </w:p>
        </w:tc>
        <w:tc>
          <w:tcPr>
            <w:tcW w:w="3360" w:type="dxa"/>
            <w:vAlign w:val="center"/>
          </w:tcPr>
          <w:p w14:paraId="15D99256">
            <w:pPr>
              <w:spacing w:after="0" w:line="240" w:lineRule="auto"/>
            </w:pPr>
            <w:r>
              <w:t>InsightFace/ArcFace hoặc model tương đương</w:t>
            </w:r>
          </w:p>
        </w:tc>
        <w:tc>
          <w:tcPr>
            <w:tcW w:w="3360" w:type="dxa"/>
            <w:vAlign w:val="center"/>
          </w:tcPr>
          <w:p w14:paraId="2E10E2DA">
            <w:pPr>
              <w:spacing w:after="0" w:line="240" w:lineRule="auto"/>
            </w:pPr>
            <w:r>
              <w:t>Detection/embedding/recognition</w:t>
            </w:r>
          </w:p>
        </w:tc>
      </w:tr>
      <w:tr w14:paraId="5B1FA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23C87D8D">
            <w:pPr>
              <w:spacing w:after="0" w:line="240" w:lineRule="auto"/>
            </w:pPr>
            <w:r>
              <w:t>Vector</w:t>
            </w:r>
          </w:p>
        </w:tc>
        <w:tc>
          <w:tcPr>
            <w:tcW w:w="3360" w:type="dxa"/>
            <w:vAlign w:val="center"/>
          </w:tcPr>
          <w:p w14:paraId="5E3CC3BA">
            <w:pPr>
              <w:spacing w:after="0" w:line="240" w:lineRule="auto"/>
            </w:pPr>
            <w:r>
              <w:t>NumPy; FAISS khi cần</w:t>
            </w:r>
          </w:p>
        </w:tc>
        <w:tc>
          <w:tcPr>
            <w:tcW w:w="3360" w:type="dxa"/>
            <w:vAlign w:val="center"/>
          </w:tcPr>
          <w:p w14:paraId="5628925A">
            <w:pPr>
              <w:spacing w:after="0" w:line="240" w:lineRule="auto"/>
            </w:pPr>
            <w:r>
              <w:t>Similarity search</w:t>
            </w:r>
          </w:p>
        </w:tc>
      </w:tr>
      <w:tr w14:paraId="7BC1A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6BB86533">
            <w:pPr>
              <w:spacing w:after="0" w:line="240" w:lineRule="auto"/>
            </w:pPr>
            <w:r>
              <w:t>Frontend</w:t>
            </w:r>
          </w:p>
        </w:tc>
        <w:tc>
          <w:tcPr>
            <w:tcW w:w="3360" w:type="dxa"/>
            <w:vAlign w:val="center"/>
          </w:tcPr>
          <w:p w14:paraId="171628F2">
            <w:pPr>
              <w:spacing w:after="0" w:line="240" w:lineRule="auto"/>
            </w:pPr>
            <w:r>
              <w:t>React + TypeScript</w:t>
            </w:r>
          </w:p>
        </w:tc>
        <w:tc>
          <w:tcPr>
            <w:tcW w:w="3360" w:type="dxa"/>
            <w:vAlign w:val="center"/>
          </w:tcPr>
          <w:p w14:paraId="3F9C20DF">
            <w:pPr>
              <w:spacing w:after="0" w:line="240" w:lineRule="auto"/>
            </w:pPr>
            <w:r>
              <w:t>UI</w:t>
            </w:r>
          </w:p>
        </w:tc>
      </w:tr>
      <w:tr w14:paraId="43279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5AA82F1D">
            <w:pPr>
              <w:spacing w:after="0" w:line="240" w:lineRule="auto"/>
            </w:pPr>
            <w:r>
              <w:t>Styling</w:t>
            </w:r>
          </w:p>
        </w:tc>
        <w:tc>
          <w:tcPr>
            <w:tcW w:w="3360" w:type="dxa"/>
            <w:vAlign w:val="center"/>
          </w:tcPr>
          <w:p w14:paraId="7E76D489">
            <w:pPr>
              <w:spacing w:after="0" w:line="240" w:lineRule="auto"/>
            </w:pPr>
            <w:r>
              <w:t>Tailwind CSS hoặc CSS module</w:t>
            </w:r>
          </w:p>
        </w:tc>
        <w:tc>
          <w:tcPr>
            <w:tcW w:w="3360" w:type="dxa"/>
            <w:vAlign w:val="center"/>
          </w:tcPr>
          <w:p w14:paraId="067EF31F">
            <w:pPr>
              <w:spacing w:after="0" w:line="240" w:lineRule="auto"/>
            </w:pPr>
            <w:r>
              <w:t>Giao diện</w:t>
            </w:r>
          </w:p>
        </w:tc>
      </w:tr>
      <w:tr w14:paraId="612C7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1EC0C2CA">
            <w:pPr>
              <w:spacing w:after="0" w:line="240" w:lineRule="auto"/>
            </w:pPr>
            <w:r>
              <w:t>Realtime</w:t>
            </w:r>
          </w:p>
        </w:tc>
        <w:tc>
          <w:tcPr>
            <w:tcW w:w="3360" w:type="dxa"/>
            <w:vAlign w:val="center"/>
          </w:tcPr>
          <w:p w14:paraId="1D581374">
            <w:pPr>
              <w:spacing w:after="0" w:line="240" w:lineRule="auto"/>
            </w:pPr>
            <w:r>
              <w:t>WebSocket</w:t>
            </w:r>
          </w:p>
        </w:tc>
        <w:tc>
          <w:tcPr>
            <w:tcW w:w="3360" w:type="dxa"/>
            <w:vAlign w:val="center"/>
          </w:tcPr>
          <w:p w14:paraId="71EE0B8A">
            <w:pPr>
              <w:spacing w:after="0" w:line="240" w:lineRule="auto"/>
            </w:pPr>
            <w:r>
              <w:t>Attendance realtime</w:t>
            </w:r>
          </w:p>
        </w:tc>
      </w:tr>
      <w:tr w14:paraId="64C22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63FED63F">
            <w:pPr>
              <w:spacing w:after="0" w:line="240" w:lineRule="auto"/>
            </w:pPr>
            <w:r>
              <w:t>Deployment</w:t>
            </w:r>
          </w:p>
        </w:tc>
        <w:tc>
          <w:tcPr>
            <w:tcW w:w="3360" w:type="dxa"/>
            <w:vAlign w:val="center"/>
          </w:tcPr>
          <w:p w14:paraId="40151B82">
            <w:pPr>
              <w:spacing w:after="0" w:line="240" w:lineRule="auto"/>
            </w:pPr>
            <w:r>
              <w:t>Docker + Docker Compose + Nginx</w:t>
            </w:r>
          </w:p>
        </w:tc>
        <w:tc>
          <w:tcPr>
            <w:tcW w:w="3360" w:type="dxa"/>
            <w:vAlign w:val="center"/>
          </w:tcPr>
          <w:p w14:paraId="57E343BD">
            <w:pPr>
              <w:spacing w:after="0" w:line="240" w:lineRule="auto"/>
            </w:pPr>
            <w:r>
              <w:t>Đóng gói/vận hành</w:t>
            </w:r>
          </w:p>
        </w:tc>
      </w:tr>
      <w:tr w14:paraId="2E861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094CA343">
            <w:pPr>
              <w:spacing w:after="0" w:line="240" w:lineRule="auto"/>
            </w:pPr>
            <w:r>
              <w:t>Testing</w:t>
            </w:r>
          </w:p>
        </w:tc>
        <w:tc>
          <w:tcPr>
            <w:tcW w:w="3360" w:type="dxa"/>
            <w:vAlign w:val="center"/>
          </w:tcPr>
          <w:p w14:paraId="20FB946D">
            <w:pPr>
              <w:spacing w:after="0" w:line="240" w:lineRule="auto"/>
            </w:pPr>
            <w:r>
              <w:t>Pytest + API integration tests</w:t>
            </w:r>
          </w:p>
        </w:tc>
        <w:tc>
          <w:tcPr>
            <w:tcW w:w="3360" w:type="dxa"/>
            <w:vAlign w:val="center"/>
          </w:tcPr>
          <w:p w14:paraId="630F65CB">
            <w:pPr>
              <w:spacing w:after="0" w:line="240" w:lineRule="auto"/>
            </w:pPr>
            <w:r>
              <w:t>Kiểm thửComplaint</w:t>
            </w:r>
          </w:p>
        </w:tc>
      </w:tr>
    </w:tbl>
    <w:p w14:paraId="37C75334"/>
    <w:p w14:paraId="638AA9EB">
      <w:pPr>
        <w:pStyle w:val="2"/>
      </w:pPr>
      <w:r>
        <w:t>6. USE CASE VÀ BUSINESS RULES</w:t>
      </w:r>
    </w:p>
    <w:p w14:paraId="3D88CB60">
      <w:pPr>
        <w:pStyle w:val="3"/>
      </w:pPr>
      <w:r>
        <w:t>6.1 Student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77498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D9EAF7"/>
            <w:vAlign w:val="center"/>
          </w:tcPr>
          <w:p w14:paraId="3E248292">
            <w:pPr>
              <w:spacing w:after="0" w:line="240" w:lineRule="auto"/>
            </w:pPr>
            <w:r>
              <w:rPr>
                <w:b/>
              </w:rPr>
              <w:t>Mã</w:t>
            </w:r>
          </w:p>
        </w:tc>
        <w:tc>
          <w:tcPr>
            <w:tcW w:w="3360" w:type="dxa"/>
            <w:shd w:val="clear" w:color="auto" w:fill="D9EAF7"/>
            <w:vAlign w:val="center"/>
          </w:tcPr>
          <w:p w14:paraId="3CE7674F">
            <w:pPr>
              <w:spacing w:after="0" w:line="240" w:lineRule="auto"/>
            </w:pPr>
            <w:r>
              <w:rPr>
                <w:b/>
              </w:rPr>
              <w:t>Use Case</w:t>
            </w:r>
          </w:p>
        </w:tc>
        <w:tc>
          <w:tcPr>
            <w:tcW w:w="3360" w:type="dxa"/>
            <w:shd w:val="clear" w:color="auto" w:fill="D9EAF7"/>
            <w:vAlign w:val="center"/>
          </w:tcPr>
          <w:p w14:paraId="347973E6">
            <w:pPr>
              <w:spacing w:after="0" w:line="240" w:lineRule="auto"/>
            </w:pPr>
            <w:r>
              <w:rPr>
                <w:b/>
              </w:rPr>
              <w:t>Điều kiện/Kết quả</w:t>
            </w:r>
          </w:p>
        </w:tc>
      </w:tr>
      <w:tr w14:paraId="54F20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6C8BC42E">
            <w:pPr>
              <w:spacing w:after="0" w:line="240" w:lineRule="auto"/>
            </w:pPr>
            <w:r>
              <w:t>STU_01</w:t>
            </w:r>
          </w:p>
        </w:tc>
        <w:tc>
          <w:tcPr>
            <w:tcW w:w="3360" w:type="dxa"/>
            <w:vAlign w:val="center"/>
          </w:tcPr>
          <w:p w14:paraId="5EEFECAE">
            <w:pPr>
              <w:spacing w:after="0" w:line="240" w:lineRule="auto"/>
              <w:rPr>
                <w:rFonts w:hint="default"/>
                <w:lang w:val="en-US"/>
              </w:rPr>
            </w:pPr>
            <w:r>
              <w:t>Login</w:t>
            </w:r>
            <w:r>
              <w:rPr>
                <w:rFonts w:hint="default"/>
                <w:lang w:val="en-US"/>
              </w:rPr>
              <w:t>(đăng nhập)</w:t>
            </w:r>
          </w:p>
        </w:tc>
        <w:tc>
          <w:tcPr>
            <w:tcW w:w="3360" w:type="dxa"/>
            <w:vAlign w:val="center"/>
          </w:tcPr>
          <w:p w14:paraId="7C159BD3">
            <w:pPr>
              <w:spacing w:after="0" w:line="240" w:lineRule="auto"/>
            </w:pPr>
            <w:r>
              <w:t>Sai thông tin → 401; quá nhiều lần → 429.</w:t>
            </w:r>
          </w:p>
        </w:tc>
      </w:tr>
      <w:tr w14:paraId="6DB9D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1FEAE8E5">
            <w:pPr>
              <w:spacing w:after="0" w:line="240" w:lineRule="auto"/>
            </w:pPr>
            <w:r>
              <w:t>STU_02</w:t>
            </w:r>
          </w:p>
        </w:tc>
        <w:tc>
          <w:tcPr>
            <w:tcW w:w="3360" w:type="dxa"/>
            <w:vAlign w:val="center"/>
          </w:tcPr>
          <w:p w14:paraId="1B612A50">
            <w:pPr>
              <w:spacing w:after="0" w:line="240" w:lineRule="auto"/>
              <w:rPr>
                <w:rFonts w:hint="default"/>
                <w:lang w:val="en-US"/>
              </w:rPr>
            </w:pPr>
            <w:r>
              <w:t>Register Face</w:t>
            </w:r>
            <w:r>
              <w:rPr>
                <w:rFonts w:hint="default"/>
                <w:lang w:val="en-US"/>
              </w:rPr>
              <w:t>(đăng ký khuôn mặt)</w:t>
            </w:r>
          </w:p>
        </w:tc>
        <w:tc>
          <w:tcPr>
            <w:tcW w:w="3360" w:type="dxa"/>
            <w:vAlign w:val="center"/>
          </w:tcPr>
          <w:p w14:paraId="6848E8F1">
            <w:pPr>
              <w:spacing w:after="0" w:line="240" w:lineRule="auto"/>
            </w:pPr>
            <w:r>
              <w:t>5–10 ảnh; validate quality; tạo/cập nhật embedding.</w:t>
            </w:r>
          </w:p>
        </w:tc>
      </w:tr>
      <w:tr w14:paraId="63EE4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0E74DE19">
            <w:pPr>
              <w:spacing w:after="0" w:line="240" w:lineRule="auto"/>
            </w:pPr>
            <w:r>
              <w:t>STU_03</w:t>
            </w:r>
          </w:p>
        </w:tc>
        <w:tc>
          <w:tcPr>
            <w:tcW w:w="3360" w:type="dxa"/>
            <w:vAlign w:val="center"/>
          </w:tcPr>
          <w:p w14:paraId="0BA7E764">
            <w:pPr>
              <w:spacing w:after="0" w:line="240" w:lineRule="auto"/>
              <w:rPr>
                <w:rFonts w:hint="default"/>
                <w:lang w:val="en-US"/>
              </w:rPr>
            </w:pPr>
            <w:r>
              <w:t>Attendance History</w:t>
            </w:r>
            <w:r>
              <w:rPr>
                <w:rFonts w:hint="default"/>
                <w:lang w:val="en-US"/>
              </w:rPr>
              <w:t>(lịch sử điểm danh)</w:t>
            </w:r>
          </w:p>
        </w:tc>
        <w:tc>
          <w:tcPr>
            <w:tcW w:w="3360" w:type="dxa"/>
            <w:vAlign w:val="center"/>
          </w:tcPr>
          <w:p w14:paraId="19A78210">
            <w:pPr>
              <w:spacing w:after="0" w:line="240" w:lineRule="auto"/>
            </w:pPr>
            <w:r>
              <w:t>Chỉ xem dữ liệu của chính mình.</w:t>
            </w:r>
          </w:p>
        </w:tc>
      </w:tr>
      <w:tr w14:paraId="15B6D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6A2C274F">
            <w:pPr>
              <w:spacing w:after="0" w:line="240" w:lineRule="auto"/>
            </w:pPr>
            <w:r>
              <w:t>STU_04</w:t>
            </w:r>
          </w:p>
        </w:tc>
        <w:tc>
          <w:tcPr>
            <w:tcW w:w="3360" w:type="dxa"/>
            <w:vAlign w:val="center"/>
          </w:tcPr>
          <w:p w14:paraId="7ECE494A">
            <w:pPr>
              <w:spacing w:after="0" w:line="240" w:lineRule="auto"/>
              <w:rPr>
                <w:rFonts w:hint="default"/>
                <w:lang w:val="en-US"/>
              </w:rPr>
            </w:pPr>
            <w:r>
              <w:t>Complaint</w:t>
            </w:r>
            <w:r>
              <w:rPr>
                <w:rFonts w:hint="default"/>
                <w:lang w:val="en-US"/>
              </w:rPr>
              <w:t>(phản hồi/phản ánh)</w:t>
            </w:r>
          </w:p>
        </w:tc>
        <w:tc>
          <w:tcPr>
            <w:tcW w:w="3360" w:type="dxa"/>
            <w:vAlign w:val="center"/>
          </w:tcPr>
          <w:p w14:paraId="67A3FD29">
            <w:pPr>
              <w:spacing w:after="0" w:line="240" w:lineRule="auto"/>
            </w:pPr>
            <w:r>
              <w:t>Chỉ khiếu nại session hợp lệ; trạng thái pending/approved/rejected.</w:t>
            </w:r>
          </w:p>
        </w:tc>
      </w:tr>
    </w:tbl>
    <w:p w14:paraId="26E3AB63"/>
    <w:p w14:paraId="7380D60D">
      <w:pPr>
        <w:pStyle w:val="3"/>
      </w:pPr>
      <w:r>
        <w:t>6.2 Teacher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6C60F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D9EAF7"/>
            <w:vAlign w:val="center"/>
          </w:tcPr>
          <w:p w14:paraId="7A3B77A5">
            <w:pPr>
              <w:spacing w:after="0" w:line="240" w:lineRule="auto"/>
            </w:pPr>
            <w:r>
              <w:rPr>
                <w:b/>
              </w:rPr>
              <w:t>Mã</w:t>
            </w:r>
          </w:p>
        </w:tc>
        <w:tc>
          <w:tcPr>
            <w:tcW w:w="3360" w:type="dxa"/>
            <w:shd w:val="clear" w:color="auto" w:fill="D9EAF7"/>
            <w:vAlign w:val="center"/>
          </w:tcPr>
          <w:p w14:paraId="018DB971">
            <w:pPr>
              <w:spacing w:after="0" w:line="240" w:lineRule="auto"/>
            </w:pPr>
            <w:r>
              <w:rPr>
                <w:b/>
              </w:rPr>
              <w:t>Use Case</w:t>
            </w:r>
          </w:p>
        </w:tc>
        <w:tc>
          <w:tcPr>
            <w:tcW w:w="3360" w:type="dxa"/>
            <w:shd w:val="clear" w:color="auto" w:fill="D9EAF7"/>
            <w:vAlign w:val="center"/>
          </w:tcPr>
          <w:p w14:paraId="15D0FD2D">
            <w:pPr>
              <w:spacing w:after="0" w:line="240" w:lineRule="auto"/>
            </w:pPr>
            <w:r>
              <w:rPr>
                <w:b/>
              </w:rPr>
              <w:t>Điều kiện/Kết quả</w:t>
            </w:r>
          </w:p>
        </w:tc>
      </w:tr>
      <w:tr w14:paraId="72C5B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2549BD96">
            <w:pPr>
              <w:spacing w:after="0" w:line="240" w:lineRule="auto"/>
            </w:pPr>
            <w:r>
              <w:t>TEA_01</w:t>
            </w:r>
          </w:p>
        </w:tc>
        <w:tc>
          <w:tcPr>
            <w:tcW w:w="3360" w:type="dxa"/>
            <w:vAlign w:val="center"/>
          </w:tcPr>
          <w:p w14:paraId="4A0CFB94">
            <w:pPr>
              <w:spacing w:after="0" w:line="240" w:lineRule="auto"/>
              <w:rPr>
                <w:rFonts w:hint="default"/>
                <w:lang w:val="en-US"/>
              </w:rPr>
            </w:pPr>
            <w:r>
              <w:t>Class Management</w:t>
            </w:r>
            <w:r>
              <w:rPr>
                <w:rFonts w:hint="default"/>
                <w:lang w:val="en-US"/>
              </w:rPr>
              <w:t>(Quản lý lớp học)</w:t>
            </w:r>
          </w:p>
        </w:tc>
        <w:tc>
          <w:tcPr>
            <w:tcW w:w="3360" w:type="dxa"/>
            <w:vAlign w:val="center"/>
          </w:tcPr>
          <w:p w14:paraId="3F28C5E9">
            <w:pPr>
              <w:spacing w:after="0" w:line="240" w:lineRule="auto"/>
            </w:pPr>
            <w:r>
              <w:t>Teacher chỉ quản lý lớp thuộc mình.</w:t>
            </w:r>
          </w:p>
        </w:tc>
      </w:tr>
      <w:tr w14:paraId="534CD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1CB1B760">
            <w:pPr>
              <w:spacing w:after="0" w:line="240" w:lineRule="auto"/>
            </w:pPr>
            <w:r>
              <w:t>TEA_02</w:t>
            </w:r>
          </w:p>
        </w:tc>
        <w:tc>
          <w:tcPr>
            <w:tcW w:w="3360" w:type="dxa"/>
            <w:vAlign w:val="center"/>
          </w:tcPr>
          <w:p w14:paraId="427E687E">
            <w:pPr>
              <w:spacing w:after="0" w:line="240" w:lineRule="auto"/>
              <w:rPr>
                <w:rFonts w:hint="default"/>
                <w:lang w:val="en-US"/>
              </w:rPr>
            </w:pPr>
            <w:r>
              <w:t>Create Session</w:t>
            </w:r>
            <w:r>
              <w:rPr>
                <w:rFonts w:hint="default"/>
                <w:lang w:val="en-US"/>
              </w:rPr>
              <w:t>(Tạo phiên)</w:t>
            </w:r>
          </w:p>
        </w:tc>
        <w:tc>
          <w:tcPr>
            <w:tcW w:w="3360" w:type="dxa"/>
            <w:vAlign w:val="center"/>
          </w:tcPr>
          <w:p w14:paraId="5724DA8E">
            <w:pPr>
              <w:spacing w:after="0" w:line="240" w:lineRule="auto"/>
            </w:pPr>
            <w:r>
              <w:t>Không tạo session trùng trạng thái active cho cùng lớp.</w:t>
            </w:r>
          </w:p>
        </w:tc>
      </w:tr>
      <w:tr w14:paraId="22C55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46677A38">
            <w:pPr>
              <w:spacing w:after="0" w:line="240" w:lineRule="auto"/>
            </w:pPr>
            <w:r>
              <w:t>TEA_03</w:t>
            </w:r>
          </w:p>
        </w:tc>
        <w:tc>
          <w:tcPr>
            <w:tcW w:w="3360" w:type="dxa"/>
            <w:vAlign w:val="center"/>
          </w:tcPr>
          <w:p w14:paraId="0A08EBA3">
            <w:pPr>
              <w:spacing w:after="0" w:line="240" w:lineRule="auto"/>
              <w:rPr>
                <w:rFonts w:hint="default"/>
                <w:lang w:val="en-US"/>
              </w:rPr>
            </w:pPr>
            <w:r>
              <w:t>Realtime Attendance</w:t>
            </w:r>
            <w:r>
              <w:rPr>
                <w:rFonts w:hint="default"/>
                <w:lang w:val="en-US"/>
              </w:rPr>
              <w:t>(Điểm danh theo thời gian thực)</w:t>
            </w:r>
          </w:p>
        </w:tc>
        <w:tc>
          <w:tcPr>
            <w:tcW w:w="3360" w:type="dxa"/>
            <w:vAlign w:val="center"/>
          </w:tcPr>
          <w:p w14:paraId="7E4B5D69">
            <w:pPr>
              <w:spacing w:after="0" w:line="240" w:lineRule="auto"/>
            </w:pPr>
            <w:r>
              <w:t>Chỉ nhận diện sinh viên thuộc lớp/session.</w:t>
            </w:r>
          </w:p>
        </w:tc>
      </w:tr>
      <w:tr w14:paraId="1E90D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377C4083">
            <w:pPr>
              <w:spacing w:after="0" w:line="240" w:lineRule="auto"/>
            </w:pPr>
            <w:r>
              <w:t>TEA_04</w:t>
            </w:r>
          </w:p>
        </w:tc>
        <w:tc>
          <w:tcPr>
            <w:tcW w:w="3360" w:type="dxa"/>
            <w:vAlign w:val="center"/>
          </w:tcPr>
          <w:p w14:paraId="02FD55B1">
            <w:pPr>
              <w:spacing w:after="0" w:line="240" w:lineRule="auto"/>
            </w:pPr>
            <w:r>
              <w:t>AI Review</w:t>
            </w:r>
          </w:p>
        </w:tc>
        <w:tc>
          <w:tcPr>
            <w:tcW w:w="3360" w:type="dxa"/>
            <w:vAlign w:val="center"/>
          </w:tcPr>
          <w:p w14:paraId="36437CE8">
            <w:pPr>
              <w:spacing w:after="0" w:line="240" w:lineRule="auto"/>
            </w:pPr>
            <w:r>
              <w:t>Approve/Reject kết quả pending.</w:t>
            </w:r>
          </w:p>
        </w:tc>
      </w:tr>
      <w:tr w14:paraId="4C7F5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0552471F">
            <w:pPr>
              <w:spacing w:after="0" w:line="240" w:lineRule="auto"/>
            </w:pPr>
            <w:r>
              <w:t>TEA_05</w:t>
            </w:r>
          </w:p>
        </w:tc>
        <w:tc>
          <w:tcPr>
            <w:tcW w:w="3360" w:type="dxa"/>
            <w:vAlign w:val="center"/>
          </w:tcPr>
          <w:p w14:paraId="5AF98292">
            <w:pPr>
              <w:spacing w:after="0" w:line="240" w:lineRule="auto"/>
              <w:rPr>
                <w:rFonts w:hint="default"/>
                <w:lang w:val="en-US"/>
              </w:rPr>
            </w:pPr>
            <w:r>
              <w:t>Complaint Review</w:t>
            </w:r>
            <w:r>
              <w:rPr>
                <w:rFonts w:hint="default"/>
                <w:lang w:val="en-US"/>
              </w:rPr>
              <w:t>(Xem xét khiếu nại)</w:t>
            </w:r>
          </w:p>
        </w:tc>
        <w:tc>
          <w:tcPr>
            <w:tcW w:w="3360" w:type="dxa"/>
            <w:vAlign w:val="center"/>
          </w:tcPr>
          <w:p w14:paraId="2C319CD3">
            <w:pPr>
              <w:spacing w:after="0" w:line="240" w:lineRule="auto"/>
            </w:pPr>
            <w:r>
              <w:t>Approve/Reject complaint và ghi note.</w:t>
            </w:r>
          </w:p>
        </w:tc>
      </w:tr>
      <w:tr w14:paraId="7257D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3733DF4C">
            <w:pPr>
              <w:spacing w:after="0" w:line="240" w:lineRule="auto"/>
            </w:pPr>
            <w:r>
              <w:t>TEA_06</w:t>
            </w:r>
          </w:p>
        </w:tc>
        <w:tc>
          <w:tcPr>
            <w:tcW w:w="3360" w:type="dxa"/>
            <w:vAlign w:val="center"/>
          </w:tcPr>
          <w:p w14:paraId="34AB521E">
            <w:pPr>
              <w:spacing w:after="0" w:line="240" w:lineRule="auto"/>
              <w:rPr>
                <w:rFonts w:hint="default"/>
                <w:lang w:val="en-US"/>
              </w:rPr>
            </w:pPr>
            <w:r>
              <w:t>Report</w:t>
            </w:r>
            <w:r>
              <w:rPr>
                <w:rFonts w:hint="default"/>
                <w:lang w:val="en-US"/>
              </w:rPr>
              <w:t>(báo cáo)</w:t>
            </w:r>
          </w:p>
        </w:tc>
        <w:tc>
          <w:tcPr>
            <w:tcW w:w="3360" w:type="dxa"/>
            <w:vAlign w:val="center"/>
          </w:tcPr>
          <w:p w14:paraId="2A7FA2BC">
            <w:pPr>
              <w:spacing w:after="0" w:line="240" w:lineRule="auto"/>
            </w:pPr>
            <w:r>
              <w:t>Xuất dữ liệu theo session/lớp/khoảng thời gian.</w:t>
            </w:r>
          </w:p>
        </w:tc>
      </w:tr>
    </w:tbl>
    <w:p w14:paraId="4D8F5949"/>
    <w:p w14:paraId="78DAB6D7">
      <w:pPr>
        <w:pStyle w:val="3"/>
      </w:pPr>
      <w:r>
        <w:t>6.3 Admin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48972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9EAF7"/>
            <w:vAlign w:val="center"/>
          </w:tcPr>
          <w:p w14:paraId="4CA0B4DD">
            <w:pPr>
              <w:spacing w:after="0" w:line="240" w:lineRule="auto"/>
            </w:pPr>
            <w:r>
              <w:rPr>
                <w:b/>
              </w:rPr>
              <w:t>Mã</w:t>
            </w:r>
          </w:p>
        </w:tc>
        <w:tc>
          <w:tcPr>
            <w:tcW w:w="5040" w:type="dxa"/>
            <w:shd w:val="clear" w:color="auto" w:fill="D9EAF7"/>
            <w:vAlign w:val="center"/>
          </w:tcPr>
          <w:p w14:paraId="62743CB8">
            <w:pPr>
              <w:spacing w:after="0" w:line="240" w:lineRule="auto"/>
            </w:pPr>
            <w:r>
              <w:rPr>
                <w:b/>
              </w:rPr>
              <w:t>Use Case</w:t>
            </w:r>
          </w:p>
        </w:tc>
      </w:tr>
      <w:tr w14:paraId="27656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4CF77D50">
            <w:pPr>
              <w:spacing w:after="0" w:line="240" w:lineRule="auto"/>
            </w:pPr>
            <w:r>
              <w:t>ADM_01</w:t>
            </w:r>
          </w:p>
        </w:tc>
        <w:tc>
          <w:tcPr>
            <w:tcW w:w="5040" w:type="dxa"/>
            <w:vAlign w:val="center"/>
          </w:tcPr>
          <w:p w14:paraId="24FEC017">
            <w:pPr>
              <w:spacing w:after="0" w:line="240" w:lineRule="auto"/>
            </w:pPr>
            <w:r>
              <w:t>Create/update/lock/unlock users.</w:t>
            </w:r>
          </w:p>
        </w:tc>
      </w:tr>
      <w:tr w14:paraId="2A846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134375A0">
            <w:pPr>
              <w:spacing w:after="0" w:line="240" w:lineRule="auto"/>
            </w:pPr>
            <w:r>
              <w:t>ADM_02</w:t>
            </w:r>
          </w:p>
        </w:tc>
        <w:tc>
          <w:tcPr>
            <w:tcW w:w="5040" w:type="dxa"/>
            <w:vAlign w:val="center"/>
          </w:tcPr>
          <w:p w14:paraId="79CC1BB7">
            <w:pPr>
              <w:spacing w:after="0" w:line="240" w:lineRule="auto"/>
            </w:pPr>
            <w:r>
              <w:t>Gán role và kiểm soát quyền.</w:t>
            </w:r>
          </w:p>
        </w:tc>
      </w:tr>
      <w:tr w14:paraId="004C0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06D8F5FC">
            <w:pPr>
              <w:spacing w:after="0" w:line="240" w:lineRule="auto"/>
            </w:pPr>
            <w:r>
              <w:t>ADM_03</w:t>
            </w:r>
          </w:p>
        </w:tc>
        <w:tc>
          <w:tcPr>
            <w:tcW w:w="5040" w:type="dxa"/>
            <w:vAlign w:val="center"/>
          </w:tcPr>
          <w:p w14:paraId="14FF760E">
            <w:pPr>
              <w:spacing w:after="0" w:line="240" w:lineRule="auto"/>
            </w:pPr>
            <w:r>
              <w:t>Xem audit log và tình trạng hệ thống.</w:t>
            </w:r>
          </w:p>
        </w:tc>
      </w:tr>
    </w:tbl>
    <w:p w14:paraId="1B1AAAB5"/>
    <w:p w14:paraId="24AEFD72">
      <w:pPr>
        <w:pStyle w:val="3"/>
      </w:pPr>
      <w:r>
        <w:t>6.4 Business Rules điểm danh</w:t>
      </w:r>
    </w:p>
    <w:p w14:paraId="066ABDA4">
      <w:pPr>
        <w:pStyle w:val="23"/>
      </w:pPr>
      <w:r>
        <w:t>Confidence &gt;= 85%: tự động approved</w:t>
      </w:r>
      <w:r>
        <w:rPr>
          <w:rFonts w:hint="default"/>
          <w:lang w:val="en-US"/>
        </w:rPr>
        <w:t>(Chấp nhận)</w:t>
      </w:r>
      <w:r>
        <w:t xml:space="preserve"> và tạo attendance</w:t>
      </w:r>
      <w:r>
        <w:rPr>
          <w:rFonts w:hint="default"/>
          <w:lang w:val="en-US"/>
        </w:rPr>
        <w:t>(Tham dự)</w:t>
      </w:r>
      <w:r>
        <w:t xml:space="preserve"> chính thức.</w:t>
      </w:r>
    </w:p>
    <w:p w14:paraId="1CCB624E">
      <w:pPr>
        <w:pStyle w:val="23"/>
      </w:pPr>
      <w:r>
        <w:t>60% &lt;= confidence &lt; 85%: tạo kết quả pending để Teacher review.</w:t>
      </w:r>
    </w:p>
    <w:p w14:paraId="01C22C86">
      <w:pPr>
        <w:pStyle w:val="23"/>
      </w:pPr>
      <w:r>
        <w:t>Confidence &lt; 60%: không tạo attendance chính thức.</w:t>
      </w:r>
    </w:p>
    <w:p w14:paraId="1A428C39">
      <w:pPr>
        <w:pStyle w:val="23"/>
      </w:pPr>
      <w:r>
        <w:t>Một student chỉ có tối đa một attendance log chính thức trong một session.</w:t>
      </w:r>
    </w:p>
    <w:p w14:paraId="039A579F">
      <w:pPr>
        <w:pStyle w:val="23"/>
      </w:pPr>
      <w:r>
        <w:t>Attendance status</w:t>
      </w:r>
      <w:r>
        <w:rPr>
          <w:rFonts w:hint="default"/>
          <w:lang w:val="en-US"/>
        </w:rPr>
        <w:t>(Trạng thái điểm danh)</w:t>
      </w:r>
      <w:r>
        <w:t>: present</w:t>
      </w:r>
      <w:r>
        <w:rPr>
          <w:rFonts w:hint="default"/>
          <w:lang w:val="en-US"/>
        </w:rPr>
        <w:t>(Có mặt)</w:t>
      </w:r>
      <w:r>
        <w:t>, late</w:t>
      </w:r>
      <w:r>
        <w:rPr>
          <w:rFonts w:hint="default"/>
          <w:lang w:val="en-US"/>
        </w:rPr>
        <w:t>(Trễ)</w:t>
      </w:r>
      <w:r>
        <w:t>, absent</w:t>
      </w:r>
      <w:r>
        <w:rPr>
          <w:rFonts w:hint="default"/>
          <w:lang w:val="en-US"/>
        </w:rPr>
        <w:t>(Vắng mặt)</w:t>
      </w:r>
      <w:r>
        <w:t>.</w:t>
      </w:r>
    </w:p>
    <w:p w14:paraId="4FF0CF38">
      <w:pPr>
        <w:pStyle w:val="23"/>
      </w:pPr>
      <w:r>
        <w:t>Review status</w:t>
      </w:r>
      <w:r>
        <w:rPr>
          <w:rFonts w:hint="default"/>
          <w:lang w:val="en-US"/>
        </w:rPr>
        <w:t>(Trạng thái xét duyệt)</w:t>
      </w:r>
      <w:r>
        <w:t>: pending</w:t>
      </w:r>
      <w:r>
        <w:rPr>
          <w:rFonts w:hint="default"/>
          <w:lang w:val="en-US"/>
        </w:rPr>
        <w:t>(Đang chờ)</w:t>
      </w:r>
      <w:r>
        <w:t>, approved</w:t>
      </w:r>
      <w:r>
        <w:rPr>
          <w:rFonts w:hint="default"/>
          <w:lang w:val="en-US"/>
        </w:rPr>
        <w:t>(đã phê duyệt)</w:t>
      </w:r>
      <w:r>
        <w:t>, rejected</w:t>
      </w:r>
      <w:r>
        <w:rPr>
          <w:rFonts w:hint="default"/>
          <w:lang w:val="en-US"/>
        </w:rPr>
        <w:t>(Từ chối)</w:t>
      </w:r>
      <w:r>
        <w:t>.</w:t>
      </w:r>
    </w:p>
    <w:p w14:paraId="0FEDFED6">
      <w:pPr>
        <w:pStyle w:val="23"/>
      </w:pPr>
      <w:r>
        <w:t>Late phải được xác định bằng cấu hình session; ví dụ lateAfter.</w:t>
      </w:r>
    </w:p>
    <w:p w14:paraId="36601282">
      <w:pPr>
        <w:pStyle w:val="23"/>
      </w:pPr>
      <w:r>
        <w:t>Không cho phép student thuộc lớp khác được nhận diện thành thành viên của session.</w:t>
      </w:r>
    </w:p>
    <w:p w14:paraId="6AE4AC82">
      <w:pPr>
        <w:pStyle w:val="2"/>
      </w:pPr>
      <w:r>
        <w:t>7. LUỒNG NHẬN DIỆN KHUÔN MẶT</w:t>
      </w:r>
    </w:p>
    <w:p w14:paraId="3773AE1E">
      <w:pPr>
        <w:pStyle w:val="29"/>
      </w:pPr>
      <w:r>
        <w:t>Frontend xin quyền webcam và lấy frame với tần suất phù hợp; không nhất thiết gửi mọi frame.</w:t>
      </w:r>
    </w:p>
    <w:p w14:paraId="16C3A85F">
      <w:pPr>
        <w:pStyle w:val="29"/>
      </w:pPr>
      <w:r>
        <w:t>Backend/AI phát hiện khuôn mặt.</w:t>
      </w:r>
    </w:p>
    <w:p w14:paraId="6DDC0083">
      <w:pPr>
        <w:pStyle w:val="29"/>
      </w:pPr>
      <w:r>
        <w:t>Kiểm tra chất lượng và tùy chọn liveness.</w:t>
      </w:r>
    </w:p>
    <w:p w14:paraId="5CFA68F5">
      <w:pPr>
        <w:pStyle w:val="29"/>
      </w:pPr>
      <w:r>
        <w:t>Alignment/preprocessing</w:t>
      </w:r>
      <w:r>
        <w:rPr>
          <w:rFonts w:hint="default"/>
          <w:lang w:val="en-US"/>
        </w:rPr>
        <w:t>(Căn chỉnh/Tiền xử lý)</w:t>
      </w:r>
      <w:r>
        <w:t xml:space="preserve"> khuôn mặt.</w:t>
      </w:r>
    </w:p>
    <w:p w14:paraId="539FD7DD">
      <w:pPr>
        <w:pStyle w:val="29"/>
      </w:pPr>
      <w:r>
        <w:t>Model tạo embedding</w:t>
      </w:r>
      <w:r>
        <w:rPr>
          <w:rFonts w:hint="default"/>
          <w:lang w:val="en-US"/>
        </w:rPr>
        <w:t>(Mô hình tạo nhúng)</w:t>
      </w:r>
      <w:r>
        <w:t>.</w:t>
      </w:r>
    </w:p>
    <w:p w14:paraId="725457D4">
      <w:pPr>
        <w:pStyle w:val="29"/>
      </w:pPr>
      <w:r>
        <w:t>Chuẩn hóa embedding nếu model yêu cầu.</w:t>
      </w:r>
    </w:p>
    <w:p w14:paraId="24CF1C0B">
      <w:pPr>
        <w:pStyle w:val="29"/>
      </w:pPr>
      <w:r>
        <w:t>Tìm vector gần nhất trong tập sinh viên của lớp.</w:t>
      </w:r>
    </w:p>
    <w:p w14:paraId="3D54D060">
      <w:pPr>
        <w:pStyle w:val="29"/>
      </w:pPr>
      <w:r>
        <w:t>Tính similarity</w:t>
      </w:r>
      <w:r>
        <w:rPr>
          <w:rFonts w:hint="default"/>
          <w:lang w:val="en-US"/>
        </w:rPr>
        <w:t>(Sự tương đồng)</w:t>
      </w:r>
      <w:bookmarkStart w:id="0" w:name="_GoBack"/>
      <w:bookmarkEnd w:id="0"/>
      <w:r>
        <w:t xml:space="preserve"> và chuyển thành confidence theo quy ước của hệ thống.</w:t>
      </w:r>
    </w:p>
    <w:p w14:paraId="29F325C8">
      <w:pPr>
        <w:pStyle w:val="29"/>
      </w:pPr>
      <w:r>
        <w:t>Áp dụng ngưỡng 85% / 60%.</w:t>
      </w:r>
    </w:p>
    <w:p w14:paraId="612A6AB4">
      <w:pPr>
        <w:pStyle w:val="29"/>
      </w:pPr>
      <w:r>
        <w:t>Kiểm tra duplicate bằng sessionId + studentId.</w:t>
      </w:r>
    </w:p>
    <w:p w14:paraId="07B02500">
      <w:pPr>
        <w:pStyle w:val="29"/>
      </w:pPr>
      <w:r>
        <w:t>Ghi attendance hoặc tạo review record.</w:t>
      </w:r>
    </w:p>
    <w:p w14:paraId="4535EFB3">
      <w:pPr>
        <w:pStyle w:val="29"/>
      </w:pPr>
      <w:r>
        <w:t>Gửi kết quả realtime về Teacher qua WebSocket.</w:t>
      </w:r>
    </w:p>
    <w:p w14:paraId="239B1D3B">
      <w:pPr>
        <w:pStyle w:val="3"/>
      </w:pPr>
      <w:r>
        <w:t>7.1 Lưu ý về confidence</w:t>
      </w:r>
    </w:p>
    <w:p w14:paraId="72196D7E">
      <w:r>
        <w:t>85% và 60% trong đặc tả là ngưỡng nghiệp vụ ban đầu. Trước production cần hiệu chỉnh bằng dataset thực tế và đo False Accept/False Reject. Không nên giả định cosine similarity tự động tương đương phần trăm xác suất; hệ thống cần định nghĩa rõ cách mapping score → confidence.</w:t>
      </w:r>
    </w:p>
    <w:p w14:paraId="3EA73F8F">
      <w:pPr>
        <w:pStyle w:val="3"/>
      </w:pPr>
      <w:r>
        <w:t>7.2 Liveness / Anti-spoofing</w:t>
      </w:r>
    </w:p>
    <w:p w14:paraId="38D37B56">
      <w:pPr>
        <w:pStyle w:val="23"/>
      </w:pPr>
      <w:r>
        <w:t>Production nên có kiểm tra chống ảnh/video giả mạo.</w:t>
      </w:r>
    </w:p>
    <w:p w14:paraId="507B61DC">
      <w:pPr>
        <w:pStyle w:val="23"/>
      </w:pPr>
      <w:r>
        <w:t>Có thể dùng blink/head movement/texture/depth hoặc model anti-spoofing chuyên dụng.</w:t>
      </w:r>
    </w:p>
    <w:p w14:paraId="119046C9">
      <w:pPr>
        <w:pStyle w:val="23"/>
      </w:pPr>
      <w:r>
        <w:t>Nếu liveness fail: không tạo attendance.</w:t>
      </w:r>
    </w:p>
    <w:p w14:paraId="16C9A9CE">
      <w:pPr>
        <w:pStyle w:val="23"/>
      </w:pPr>
      <w:r>
        <w:t>Log kết quả liveness riêng nếu cần audit.</w:t>
      </w:r>
    </w:p>
    <w:p w14:paraId="1B4D016F">
      <w:pPr>
        <w:pStyle w:val="2"/>
      </w:pPr>
      <w:r>
        <w:t>8. THIẾT KẾ CƠ SỞ DỮ LIỆU</w:t>
      </w:r>
    </w:p>
    <w:p w14:paraId="37753AAB">
      <w:pPr>
        <w:pStyle w:val="3"/>
      </w:pPr>
      <w:r>
        <w:t>8.1 Users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4DC23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D9EAF7"/>
            <w:vAlign w:val="center"/>
          </w:tcPr>
          <w:p w14:paraId="4667B9E6">
            <w:pPr>
              <w:spacing w:after="0" w:line="240" w:lineRule="auto"/>
            </w:pPr>
            <w:r>
              <w:rPr>
                <w:b/>
              </w:rPr>
              <w:t>Column</w:t>
            </w:r>
          </w:p>
        </w:tc>
        <w:tc>
          <w:tcPr>
            <w:tcW w:w="2520" w:type="dxa"/>
            <w:shd w:val="clear" w:color="auto" w:fill="D9EAF7"/>
            <w:vAlign w:val="center"/>
          </w:tcPr>
          <w:p w14:paraId="796B5920">
            <w:pPr>
              <w:spacing w:after="0" w:line="240" w:lineRule="auto"/>
            </w:pPr>
            <w:r>
              <w:rPr>
                <w:b/>
              </w:rPr>
              <w:t>Type</w:t>
            </w:r>
          </w:p>
        </w:tc>
        <w:tc>
          <w:tcPr>
            <w:tcW w:w="2520" w:type="dxa"/>
            <w:shd w:val="clear" w:color="auto" w:fill="D9EAF7"/>
            <w:vAlign w:val="center"/>
          </w:tcPr>
          <w:p w14:paraId="1C9F87E5">
            <w:pPr>
              <w:spacing w:after="0" w:line="240" w:lineRule="auto"/>
            </w:pPr>
            <w:r>
              <w:rPr>
                <w:b/>
              </w:rPr>
              <w:t>Key</w:t>
            </w:r>
          </w:p>
        </w:tc>
        <w:tc>
          <w:tcPr>
            <w:tcW w:w="2520" w:type="dxa"/>
            <w:shd w:val="clear" w:color="auto" w:fill="D9EAF7"/>
            <w:vAlign w:val="center"/>
          </w:tcPr>
          <w:p w14:paraId="747C874D">
            <w:pPr>
              <w:spacing w:after="0" w:line="240" w:lineRule="auto"/>
            </w:pPr>
            <w:r>
              <w:rPr>
                <w:b/>
              </w:rPr>
              <w:t>Mô tả</w:t>
            </w:r>
          </w:p>
        </w:tc>
      </w:tr>
      <w:tr w14:paraId="665A9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5B9C7E68">
            <w:pPr>
              <w:spacing w:after="0" w:line="240" w:lineRule="auto"/>
            </w:pPr>
            <w:r>
              <w:t>userId</w:t>
            </w:r>
          </w:p>
        </w:tc>
        <w:tc>
          <w:tcPr>
            <w:tcW w:w="2520" w:type="dxa"/>
            <w:vAlign w:val="center"/>
          </w:tcPr>
          <w:p w14:paraId="15C68263">
            <w:pPr>
              <w:spacing w:after="0" w:line="240" w:lineRule="auto"/>
            </w:pPr>
            <w:r>
              <w:t>INT</w:t>
            </w:r>
          </w:p>
        </w:tc>
        <w:tc>
          <w:tcPr>
            <w:tcW w:w="2520" w:type="dxa"/>
            <w:vAlign w:val="center"/>
          </w:tcPr>
          <w:p w14:paraId="334964B1">
            <w:pPr>
              <w:spacing w:after="0" w:line="240" w:lineRule="auto"/>
            </w:pPr>
            <w:r>
              <w:t>PK AI</w:t>
            </w:r>
          </w:p>
        </w:tc>
        <w:tc>
          <w:tcPr>
            <w:tcW w:w="2520" w:type="dxa"/>
            <w:vAlign w:val="center"/>
          </w:tcPr>
          <w:p w14:paraId="5BC2FE77">
            <w:pPr>
              <w:spacing w:after="0" w:line="240" w:lineRule="auto"/>
            </w:pPr>
            <w:r>
              <w:t>ID</w:t>
            </w:r>
          </w:p>
        </w:tc>
      </w:tr>
      <w:tr w14:paraId="56A9E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7EAFB6A5">
            <w:pPr>
              <w:spacing w:after="0" w:line="240" w:lineRule="auto"/>
            </w:pPr>
            <w:r>
              <w:t>username</w:t>
            </w:r>
          </w:p>
        </w:tc>
        <w:tc>
          <w:tcPr>
            <w:tcW w:w="2520" w:type="dxa"/>
            <w:vAlign w:val="center"/>
          </w:tcPr>
          <w:p w14:paraId="1E17B2B8">
            <w:pPr>
              <w:spacing w:after="0" w:line="240" w:lineRule="auto"/>
            </w:pPr>
            <w:r>
              <w:t>VARCHAR(50)</w:t>
            </w:r>
          </w:p>
        </w:tc>
        <w:tc>
          <w:tcPr>
            <w:tcW w:w="2520" w:type="dxa"/>
            <w:vAlign w:val="center"/>
          </w:tcPr>
          <w:p w14:paraId="12F33019">
            <w:pPr>
              <w:spacing w:after="0" w:line="240" w:lineRule="auto"/>
            </w:pPr>
            <w:r>
              <w:t>UNIQUE</w:t>
            </w:r>
          </w:p>
        </w:tc>
        <w:tc>
          <w:tcPr>
            <w:tcW w:w="2520" w:type="dxa"/>
            <w:vAlign w:val="center"/>
          </w:tcPr>
          <w:p w14:paraId="4980A080">
            <w:pPr>
              <w:spacing w:after="0" w:line="240" w:lineRule="auto"/>
            </w:pPr>
            <w:r>
              <w:t>Tên đăng nhập</w:t>
            </w:r>
          </w:p>
        </w:tc>
      </w:tr>
      <w:tr w14:paraId="0CADE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70CAE756">
            <w:pPr>
              <w:spacing w:after="0" w:line="240" w:lineRule="auto"/>
            </w:pPr>
            <w:r>
              <w:t>passwordHash</w:t>
            </w:r>
          </w:p>
        </w:tc>
        <w:tc>
          <w:tcPr>
            <w:tcW w:w="2520" w:type="dxa"/>
            <w:vAlign w:val="center"/>
          </w:tcPr>
          <w:p w14:paraId="622B841F">
            <w:pPr>
              <w:spacing w:after="0" w:line="240" w:lineRule="auto"/>
            </w:pPr>
            <w:r>
              <w:t>VARCHAR(255)</w:t>
            </w:r>
          </w:p>
        </w:tc>
        <w:tc>
          <w:tcPr>
            <w:tcW w:w="2520" w:type="dxa"/>
            <w:vAlign w:val="center"/>
          </w:tcPr>
          <w:p w14:paraId="4950997C">
            <w:pPr>
              <w:spacing w:after="0" w:line="240" w:lineRule="auto"/>
            </w:pPr>
          </w:p>
        </w:tc>
        <w:tc>
          <w:tcPr>
            <w:tcW w:w="2520" w:type="dxa"/>
            <w:vAlign w:val="center"/>
          </w:tcPr>
          <w:p w14:paraId="182CD10F">
            <w:pPr>
              <w:spacing w:after="0" w:line="240" w:lineRule="auto"/>
            </w:pPr>
            <w:r>
              <w:t>Hash mật khẩu</w:t>
            </w:r>
          </w:p>
        </w:tc>
      </w:tr>
      <w:tr w14:paraId="1DFB2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6FAD2C41">
            <w:pPr>
              <w:spacing w:after="0" w:line="240" w:lineRule="auto"/>
            </w:pPr>
            <w:r>
              <w:t>role</w:t>
            </w:r>
          </w:p>
        </w:tc>
        <w:tc>
          <w:tcPr>
            <w:tcW w:w="2520" w:type="dxa"/>
            <w:vAlign w:val="center"/>
          </w:tcPr>
          <w:p w14:paraId="4C9990EF">
            <w:pPr>
              <w:spacing w:after="0" w:line="240" w:lineRule="auto"/>
            </w:pPr>
            <w:r>
              <w:t>VARCHAR(20)</w:t>
            </w:r>
          </w:p>
        </w:tc>
        <w:tc>
          <w:tcPr>
            <w:tcW w:w="2520" w:type="dxa"/>
            <w:vAlign w:val="center"/>
          </w:tcPr>
          <w:p w14:paraId="3FD7984D">
            <w:pPr>
              <w:spacing w:after="0" w:line="240" w:lineRule="auto"/>
            </w:pPr>
          </w:p>
        </w:tc>
        <w:tc>
          <w:tcPr>
            <w:tcW w:w="2520" w:type="dxa"/>
            <w:vAlign w:val="center"/>
          </w:tcPr>
          <w:p w14:paraId="214EB6DA">
            <w:pPr>
              <w:spacing w:after="0" w:line="240" w:lineRule="auto"/>
            </w:pPr>
            <w:r>
              <w:t>student/teacher/admin</w:t>
            </w:r>
          </w:p>
        </w:tc>
      </w:tr>
      <w:tr w14:paraId="052B5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5B304197">
            <w:pPr>
              <w:spacing w:after="0" w:line="240" w:lineRule="auto"/>
            </w:pPr>
            <w:r>
              <w:t>fullName</w:t>
            </w:r>
          </w:p>
        </w:tc>
        <w:tc>
          <w:tcPr>
            <w:tcW w:w="2520" w:type="dxa"/>
            <w:vAlign w:val="center"/>
          </w:tcPr>
          <w:p w14:paraId="2B5C3F64">
            <w:pPr>
              <w:spacing w:after="0" w:line="240" w:lineRule="auto"/>
            </w:pPr>
            <w:r>
              <w:t>VARCHAR(100)</w:t>
            </w:r>
          </w:p>
        </w:tc>
        <w:tc>
          <w:tcPr>
            <w:tcW w:w="2520" w:type="dxa"/>
            <w:vAlign w:val="center"/>
          </w:tcPr>
          <w:p w14:paraId="6AF53BFF">
            <w:pPr>
              <w:spacing w:after="0" w:line="240" w:lineRule="auto"/>
            </w:pPr>
          </w:p>
        </w:tc>
        <w:tc>
          <w:tcPr>
            <w:tcW w:w="2520" w:type="dxa"/>
            <w:vAlign w:val="center"/>
          </w:tcPr>
          <w:p w14:paraId="31A8E97C">
            <w:pPr>
              <w:spacing w:after="0" w:line="240" w:lineRule="auto"/>
            </w:pPr>
            <w:r>
              <w:t>Họ tên</w:t>
            </w:r>
          </w:p>
        </w:tc>
      </w:tr>
      <w:tr w14:paraId="49BB1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41DD4AE4">
            <w:pPr>
              <w:spacing w:after="0" w:line="240" w:lineRule="auto"/>
            </w:pPr>
            <w:r>
              <w:t>email</w:t>
            </w:r>
          </w:p>
        </w:tc>
        <w:tc>
          <w:tcPr>
            <w:tcW w:w="2520" w:type="dxa"/>
            <w:vAlign w:val="center"/>
          </w:tcPr>
          <w:p w14:paraId="78CC256F">
            <w:pPr>
              <w:spacing w:after="0" w:line="240" w:lineRule="auto"/>
            </w:pPr>
            <w:r>
              <w:t>VARCHAR(100)</w:t>
            </w:r>
          </w:p>
        </w:tc>
        <w:tc>
          <w:tcPr>
            <w:tcW w:w="2520" w:type="dxa"/>
            <w:vAlign w:val="center"/>
          </w:tcPr>
          <w:p w14:paraId="40B0EB23">
            <w:pPr>
              <w:spacing w:after="0" w:line="240" w:lineRule="auto"/>
            </w:pPr>
            <w:r>
              <w:t>UNIQUE khuyến nghị</w:t>
            </w:r>
          </w:p>
        </w:tc>
        <w:tc>
          <w:tcPr>
            <w:tcW w:w="2520" w:type="dxa"/>
            <w:vAlign w:val="center"/>
          </w:tcPr>
          <w:p w14:paraId="76146E37">
            <w:pPr>
              <w:spacing w:after="0" w:line="240" w:lineRule="auto"/>
            </w:pPr>
            <w:r>
              <w:t>Email</w:t>
            </w:r>
          </w:p>
        </w:tc>
      </w:tr>
      <w:tr w14:paraId="2F83F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2A067D15">
            <w:pPr>
              <w:spacing w:after="0" w:line="240" w:lineRule="auto"/>
            </w:pPr>
            <w:r>
              <w:t>isActive</w:t>
            </w:r>
          </w:p>
        </w:tc>
        <w:tc>
          <w:tcPr>
            <w:tcW w:w="2520" w:type="dxa"/>
            <w:vAlign w:val="center"/>
          </w:tcPr>
          <w:p w14:paraId="3BB3F432">
            <w:pPr>
              <w:spacing w:after="0" w:line="240" w:lineRule="auto"/>
            </w:pPr>
            <w:r>
              <w:t>BOOLEAN</w:t>
            </w:r>
          </w:p>
        </w:tc>
        <w:tc>
          <w:tcPr>
            <w:tcW w:w="2520" w:type="dxa"/>
            <w:vAlign w:val="center"/>
          </w:tcPr>
          <w:p w14:paraId="797D83CA">
            <w:pPr>
              <w:spacing w:after="0" w:line="240" w:lineRule="auto"/>
            </w:pPr>
          </w:p>
        </w:tc>
        <w:tc>
          <w:tcPr>
            <w:tcW w:w="2520" w:type="dxa"/>
            <w:vAlign w:val="center"/>
          </w:tcPr>
          <w:p w14:paraId="5823C62A">
            <w:pPr>
              <w:spacing w:after="0" w:line="240" w:lineRule="auto"/>
            </w:pPr>
            <w:r>
              <w:t>Khóa/mở tài khoản</w:t>
            </w:r>
          </w:p>
        </w:tc>
      </w:tr>
      <w:tr w14:paraId="50CE1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37041C4D">
            <w:pPr>
              <w:spacing w:after="0" w:line="240" w:lineRule="auto"/>
            </w:pPr>
            <w:r>
              <w:t>createdAt</w:t>
            </w:r>
          </w:p>
        </w:tc>
        <w:tc>
          <w:tcPr>
            <w:tcW w:w="2520" w:type="dxa"/>
            <w:vAlign w:val="center"/>
          </w:tcPr>
          <w:p w14:paraId="0C66AE86">
            <w:pPr>
              <w:spacing w:after="0" w:line="240" w:lineRule="auto"/>
            </w:pPr>
            <w:r>
              <w:t>DATETIME</w:t>
            </w:r>
          </w:p>
        </w:tc>
        <w:tc>
          <w:tcPr>
            <w:tcW w:w="2520" w:type="dxa"/>
            <w:vAlign w:val="center"/>
          </w:tcPr>
          <w:p w14:paraId="75B516BC">
            <w:pPr>
              <w:spacing w:after="0" w:line="240" w:lineRule="auto"/>
            </w:pPr>
          </w:p>
        </w:tc>
        <w:tc>
          <w:tcPr>
            <w:tcW w:w="2520" w:type="dxa"/>
            <w:vAlign w:val="center"/>
          </w:tcPr>
          <w:p w14:paraId="635810B9">
            <w:pPr>
              <w:spacing w:after="0" w:line="240" w:lineRule="auto"/>
            </w:pPr>
            <w:r>
              <w:t>Ngày tạo</w:t>
            </w:r>
          </w:p>
        </w:tc>
      </w:tr>
      <w:tr w14:paraId="27D93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3A915068">
            <w:pPr>
              <w:spacing w:after="0" w:line="240" w:lineRule="auto"/>
            </w:pPr>
            <w:r>
              <w:t>updatedAt</w:t>
            </w:r>
          </w:p>
        </w:tc>
        <w:tc>
          <w:tcPr>
            <w:tcW w:w="2520" w:type="dxa"/>
            <w:vAlign w:val="center"/>
          </w:tcPr>
          <w:p w14:paraId="67707A45">
            <w:pPr>
              <w:spacing w:after="0" w:line="240" w:lineRule="auto"/>
            </w:pPr>
            <w:r>
              <w:t>DATETIME</w:t>
            </w:r>
          </w:p>
        </w:tc>
        <w:tc>
          <w:tcPr>
            <w:tcW w:w="2520" w:type="dxa"/>
            <w:vAlign w:val="center"/>
          </w:tcPr>
          <w:p w14:paraId="4FCE42F4">
            <w:pPr>
              <w:spacing w:after="0" w:line="240" w:lineRule="auto"/>
            </w:pPr>
          </w:p>
        </w:tc>
        <w:tc>
          <w:tcPr>
            <w:tcW w:w="2520" w:type="dxa"/>
            <w:vAlign w:val="center"/>
          </w:tcPr>
          <w:p w14:paraId="4C143149">
            <w:pPr>
              <w:spacing w:after="0" w:line="240" w:lineRule="auto"/>
            </w:pPr>
            <w:r>
              <w:t>Ngày cập nhật</w:t>
            </w:r>
          </w:p>
        </w:tc>
      </w:tr>
    </w:tbl>
    <w:p w14:paraId="2B384C33"/>
    <w:p w14:paraId="5A2E5CBA">
      <w:pPr>
        <w:pStyle w:val="3"/>
      </w:pPr>
      <w:r>
        <w:t>8.2 FaceData</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10B89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D9EAF7"/>
            <w:vAlign w:val="center"/>
          </w:tcPr>
          <w:p w14:paraId="74CC460A">
            <w:pPr>
              <w:spacing w:after="0" w:line="240" w:lineRule="auto"/>
            </w:pPr>
            <w:r>
              <w:rPr>
                <w:b/>
              </w:rPr>
              <w:t>Column</w:t>
            </w:r>
          </w:p>
        </w:tc>
        <w:tc>
          <w:tcPr>
            <w:tcW w:w="2520" w:type="dxa"/>
            <w:shd w:val="clear" w:color="auto" w:fill="D9EAF7"/>
            <w:vAlign w:val="center"/>
          </w:tcPr>
          <w:p w14:paraId="473D4256">
            <w:pPr>
              <w:spacing w:after="0" w:line="240" w:lineRule="auto"/>
            </w:pPr>
            <w:r>
              <w:rPr>
                <w:b/>
              </w:rPr>
              <w:t>Type</w:t>
            </w:r>
          </w:p>
        </w:tc>
        <w:tc>
          <w:tcPr>
            <w:tcW w:w="2520" w:type="dxa"/>
            <w:shd w:val="clear" w:color="auto" w:fill="D9EAF7"/>
            <w:vAlign w:val="center"/>
          </w:tcPr>
          <w:p w14:paraId="239C731A">
            <w:pPr>
              <w:spacing w:after="0" w:line="240" w:lineRule="auto"/>
            </w:pPr>
            <w:r>
              <w:rPr>
                <w:b/>
              </w:rPr>
              <w:t>Key</w:t>
            </w:r>
          </w:p>
        </w:tc>
        <w:tc>
          <w:tcPr>
            <w:tcW w:w="2520" w:type="dxa"/>
            <w:shd w:val="clear" w:color="auto" w:fill="D9EAF7"/>
            <w:vAlign w:val="center"/>
          </w:tcPr>
          <w:p w14:paraId="709DE44C">
            <w:pPr>
              <w:spacing w:after="0" w:line="240" w:lineRule="auto"/>
            </w:pPr>
            <w:r>
              <w:rPr>
                <w:b/>
              </w:rPr>
              <w:t>Mô tả</w:t>
            </w:r>
          </w:p>
        </w:tc>
      </w:tr>
      <w:tr w14:paraId="50294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44145CF8">
            <w:pPr>
              <w:spacing w:after="0" w:line="240" w:lineRule="auto"/>
            </w:pPr>
            <w:r>
              <w:t>faceId</w:t>
            </w:r>
          </w:p>
        </w:tc>
        <w:tc>
          <w:tcPr>
            <w:tcW w:w="2520" w:type="dxa"/>
            <w:vAlign w:val="center"/>
          </w:tcPr>
          <w:p w14:paraId="0AC76CD8">
            <w:pPr>
              <w:spacing w:after="0" w:line="240" w:lineRule="auto"/>
            </w:pPr>
            <w:r>
              <w:t>INT</w:t>
            </w:r>
          </w:p>
        </w:tc>
        <w:tc>
          <w:tcPr>
            <w:tcW w:w="2520" w:type="dxa"/>
            <w:vAlign w:val="center"/>
          </w:tcPr>
          <w:p w14:paraId="292B69E2">
            <w:pPr>
              <w:spacing w:after="0" w:line="240" w:lineRule="auto"/>
            </w:pPr>
            <w:r>
              <w:t>PK AI</w:t>
            </w:r>
          </w:p>
        </w:tc>
        <w:tc>
          <w:tcPr>
            <w:tcW w:w="2520" w:type="dxa"/>
            <w:vAlign w:val="center"/>
          </w:tcPr>
          <w:p w14:paraId="0F7F777E">
            <w:pPr>
              <w:spacing w:after="0" w:line="240" w:lineRule="auto"/>
            </w:pPr>
            <w:r>
              <w:t>ID</w:t>
            </w:r>
          </w:p>
        </w:tc>
      </w:tr>
      <w:tr w14:paraId="18177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2BDB5138">
            <w:pPr>
              <w:spacing w:after="0" w:line="240" w:lineRule="auto"/>
            </w:pPr>
            <w:r>
              <w:t>userId</w:t>
            </w:r>
          </w:p>
        </w:tc>
        <w:tc>
          <w:tcPr>
            <w:tcW w:w="2520" w:type="dxa"/>
            <w:vAlign w:val="center"/>
          </w:tcPr>
          <w:p w14:paraId="4DC94694">
            <w:pPr>
              <w:spacing w:after="0" w:line="240" w:lineRule="auto"/>
            </w:pPr>
            <w:r>
              <w:t>INT</w:t>
            </w:r>
          </w:p>
        </w:tc>
        <w:tc>
          <w:tcPr>
            <w:tcW w:w="2520" w:type="dxa"/>
            <w:vAlign w:val="center"/>
          </w:tcPr>
          <w:p w14:paraId="69030786">
            <w:pPr>
              <w:spacing w:after="0" w:line="240" w:lineRule="auto"/>
            </w:pPr>
            <w:r>
              <w:t>FK Users</w:t>
            </w:r>
          </w:p>
        </w:tc>
        <w:tc>
          <w:tcPr>
            <w:tcW w:w="2520" w:type="dxa"/>
            <w:vAlign w:val="center"/>
          </w:tcPr>
          <w:p w14:paraId="12079C4C">
            <w:pPr>
              <w:spacing w:after="0" w:line="240" w:lineRule="auto"/>
            </w:pPr>
            <w:r>
              <w:t>Chủ sở hữu</w:t>
            </w:r>
          </w:p>
        </w:tc>
      </w:tr>
      <w:tr w14:paraId="46D6E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7B7E5AC4">
            <w:pPr>
              <w:spacing w:after="0" w:line="240" w:lineRule="auto"/>
            </w:pPr>
            <w:r>
              <w:t>encodingData</w:t>
            </w:r>
          </w:p>
        </w:tc>
        <w:tc>
          <w:tcPr>
            <w:tcW w:w="2520" w:type="dxa"/>
            <w:vAlign w:val="center"/>
          </w:tcPr>
          <w:p w14:paraId="78CDA961">
            <w:pPr>
              <w:spacing w:after="0" w:line="240" w:lineRule="auto"/>
            </w:pPr>
            <w:r>
              <w:t>JSON/TEXT/BLOB</w:t>
            </w:r>
          </w:p>
        </w:tc>
        <w:tc>
          <w:tcPr>
            <w:tcW w:w="2520" w:type="dxa"/>
            <w:vAlign w:val="center"/>
          </w:tcPr>
          <w:p w14:paraId="0AFD0491">
            <w:pPr>
              <w:spacing w:after="0" w:line="240" w:lineRule="auto"/>
            </w:pPr>
          </w:p>
        </w:tc>
        <w:tc>
          <w:tcPr>
            <w:tcW w:w="2520" w:type="dxa"/>
            <w:vAlign w:val="center"/>
          </w:tcPr>
          <w:p w14:paraId="1F558A9B">
            <w:pPr>
              <w:spacing w:after="0" w:line="240" w:lineRule="auto"/>
            </w:pPr>
            <w:r>
              <w:t>Embedding</w:t>
            </w:r>
          </w:p>
        </w:tc>
      </w:tr>
      <w:tr w14:paraId="32284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7661DD04">
            <w:pPr>
              <w:spacing w:after="0" w:line="240" w:lineRule="auto"/>
            </w:pPr>
            <w:r>
              <w:t>modelName</w:t>
            </w:r>
          </w:p>
        </w:tc>
        <w:tc>
          <w:tcPr>
            <w:tcW w:w="2520" w:type="dxa"/>
            <w:vAlign w:val="center"/>
          </w:tcPr>
          <w:p w14:paraId="5DB412E3">
            <w:pPr>
              <w:spacing w:after="0" w:line="240" w:lineRule="auto"/>
            </w:pPr>
            <w:r>
              <w:t>VARCHAR(100)</w:t>
            </w:r>
          </w:p>
        </w:tc>
        <w:tc>
          <w:tcPr>
            <w:tcW w:w="2520" w:type="dxa"/>
            <w:vAlign w:val="center"/>
          </w:tcPr>
          <w:p w14:paraId="66217C6E">
            <w:pPr>
              <w:spacing w:after="0" w:line="240" w:lineRule="auto"/>
            </w:pPr>
          </w:p>
        </w:tc>
        <w:tc>
          <w:tcPr>
            <w:tcW w:w="2520" w:type="dxa"/>
            <w:vAlign w:val="center"/>
          </w:tcPr>
          <w:p w14:paraId="22149926">
            <w:pPr>
              <w:spacing w:after="0" w:line="240" w:lineRule="auto"/>
            </w:pPr>
            <w:r>
              <w:t>Tên/version model</w:t>
            </w:r>
          </w:p>
        </w:tc>
      </w:tr>
      <w:tr w14:paraId="53238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00EC3B5A">
            <w:pPr>
              <w:spacing w:after="0" w:line="240" w:lineRule="auto"/>
            </w:pPr>
            <w:r>
              <w:t>embeddingDimension</w:t>
            </w:r>
          </w:p>
        </w:tc>
        <w:tc>
          <w:tcPr>
            <w:tcW w:w="2520" w:type="dxa"/>
            <w:vAlign w:val="center"/>
          </w:tcPr>
          <w:p w14:paraId="0AEB17A3">
            <w:pPr>
              <w:spacing w:after="0" w:line="240" w:lineRule="auto"/>
            </w:pPr>
            <w:r>
              <w:t>INT</w:t>
            </w:r>
          </w:p>
        </w:tc>
        <w:tc>
          <w:tcPr>
            <w:tcW w:w="2520" w:type="dxa"/>
            <w:vAlign w:val="center"/>
          </w:tcPr>
          <w:p w14:paraId="780F91FF">
            <w:pPr>
              <w:spacing w:after="0" w:line="240" w:lineRule="auto"/>
            </w:pPr>
          </w:p>
        </w:tc>
        <w:tc>
          <w:tcPr>
            <w:tcW w:w="2520" w:type="dxa"/>
            <w:vAlign w:val="center"/>
          </w:tcPr>
          <w:p w14:paraId="3F45CC54">
            <w:pPr>
              <w:spacing w:after="0" w:line="240" w:lineRule="auto"/>
            </w:pPr>
            <w:r>
              <w:t>Ví dụ 512</w:t>
            </w:r>
          </w:p>
        </w:tc>
      </w:tr>
      <w:tr w14:paraId="69215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5836FEEA">
            <w:pPr>
              <w:spacing w:after="0" w:line="240" w:lineRule="auto"/>
            </w:pPr>
            <w:r>
              <w:t>qualityScore</w:t>
            </w:r>
          </w:p>
        </w:tc>
        <w:tc>
          <w:tcPr>
            <w:tcW w:w="2520" w:type="dxa"/>
            <w:vAlign w:val="center"/>
          </w:tcPr>
          <w:p w14:paraId="022461E7">
            <w:pPr>
              <w:spacing w:after="0" w:line="240" w:lineRule="auto"/>
            </w:pPr>
            <w:r>
              <w:t>FLOAT</w:t>
            </w:r>
          </w:p>
        </w:tc>
        <w:tc>
          <w:tcPr>
            <w:tcW w:w="2520" w:type="dxa"/>
            <w:vAlign w:val="center"/>
          </w:tcPr>
          <w:p w14:paraId="63BFDC13">
            <w:pPr>
              <w:spacing w:after="0" w:line="240" w:lineRule="auto"/>
            </w:pPr>
          </w:p>
        </w:tc>
        <w:tc>
          <w:tcPr>
            <w:tcW w:w="2520" w:type="dxa"/>
            <w:vAlign w:val="center"/>
          </w:tcPr>
          <w:p w14:paraId="7EA54AE7">
            <w:pPr>
              <w:spacing w:after="0" w:line="240" w:lineRule="auto"/>
            </w:pPr>
            <w:r>
              <w:t>Điểm chất lượng mẫu</w:t>
            </w:r>
          </w:p>
        </w:tc>
      </w:tr>
      <w:tr w14:paraId="60322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7B796AD5">
            <w:pPr>
              <w:spacing w:after="0" w:line="240" w:lineRule="auto"/>
            </w:pPr>
            <w:r>
              <w:t>imagePath</w:t>
            </w:r>
          </w:p>
        </w:tc>
        <w:tc>
          <w:tcPr>
            <w:tcW w:w="2520" w:type="dxa"/>
            <w:vAlign w:val="center"/>
          </w:tcPr>
          <w:p w14:paraId="0FA38CF0">
            <w:pPr>
              <w:spacing w:after="0" w:line="240" w:lineRule="auto"/>
            </w:pPr>
            <w:r>
              <w:t>VARCHAR(500)</w:t>
            </w:r>
          </w:p>
        </w:tc>
        <w:tc>
          <w:tcPr>
            <w:tcW w:w="2520" w:type="dxa"/>
            <w:vAlign w:val="center"/>
          </w:tcPr>
          <w:p w14:paraId="25348171">
            <w:pPr>
              <w:spacing w:after="0" w:line="240" w:lineRule="auto"/>
            </w:pPr>
          </w:p>
        </w:tc>
        <w:tc>
          <w:tcPr>
            <w:tcW w:w="2520" w:type="dxa"/>
            <w:vAlign w:val="center"/>
          </w:tcPr>
          <w:p w14:paraId="011BF2A2">
            <w:pPr>
              <w:spacing w:after="0" w:line="240" w:lineRule="auto"/>
            </w:pPr>
            <w:r>
              <w:t>Ảnh đăng ký nếu cần</w:t>
            </w:r>
          </w:p>
        </w:tc>
      </w:tr>
      <w:tr w14:paraId="12AC6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0877DDE8">
            <w:pPr>
              <w:spacing w:after="0" w:line="240" w:lineRule="auto"/>
            </w:pPr>
            <w:r>
              <w:t>isActive</w:t>
            </w:r>
          </w:p>
        </w:tc>
        <w:tc>
          <w:tcPr>
            <w:tcW w:w="2520" w:type="dxa"/>
            <w:vAlign w:val="center"/>
          </w:tcPr>
          <w:p w14:paraId="588B0D90">
            <w:pPr>
              <w:spacing w:after="0" w:line="240" w:lineRule="auto"/>
            </w:pPr>
            <w:r>
              <w:t>BOOLEAN</w:t>
            </w:r>
          </w:p>
        </w:tc>
        <w:tc>
          <w:tcPr>
            <w:tcW w:w="2520" w:type="dxa"/>
            <w:vAlign w:val="center"/>
          </w:tcPr>
          <w:p w14:paraId="5809AF26">
            <w:pPr>
              <w:spacing w:after="0" w:line="240" w:lineRule="auto"/>
            </w:pPr>
          </w:p>
        </w:tc>
        <w:tc>
          <w:tcPr>
            <w:tcW w:w="2520" w:type="dxa"/>
            <w:vAlign w:val="center"/>
          </w:tcPr>
          <w:p w14:paraId="090D3128">
            <w:pPr>
              <w:spacing w:after="0" w:line="240" w:lineRule="auto"/>
            </w:pPr>
            <w:r>
              <w:t>Mẫu đang dùng</w:t>
            </w:r>
          </w:p>
        </w:tc>
      </w:tr>
      <w:tr w14:paraId="58D59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55D6404F">
            <w:pPr>
              <w:spacing w:after="0" w:line="240" w:lineRule="auto"/>
            </w:pPr>
            <w:r>
              <w:t>createdAt</w:t>
            </w:r>
          </w:p>
        </w:tc>
        <w:tc>
          <w:tcPr>
            <w:tcW w:w="2520" w:type="dxa"/>
            <w:vAlign w:val="center"/>
          </w:tcPr>
          <w:p w14:paraId="74724A52">
            <w:pPr>
              <w:spacing w:after="0" w:line="240" w:lineRule="auto"/>
            </w:pPr>
            <w:r>
              <w:t>DATETIME</w:t>
            </w:r>
          </w:p>
        </w:tc>
        <w:tc>
          <w:tcPr>
            <w:tcW w:w="2520" w:type="dxa"/>
            <w:vAlign w:val="center"/>
          </w:tcPr>
          <w:p w14:paraId="0B15E6C1">
            <w:pPr>
              <w:spacing w:after="0" w:line="240" w:lineRule="auto"/>
            </w:pPr>
          </w:p>
        </w:tc>
        <w:tc>
          <w:tcPr>
            <w:tcW w:w="2520" w:type="dxa"/>
            <w:vAlign w:val="center"/>
          </w:tcPr>
          <w:p w14:paraId="558EB0D8">
            <w:pPr>
              <w:spacing w:after="0" w:line="240" w:lineRule="auto"/>
            </w:pPr>
          </w:p>
        </w:tc>
      </w:tr>
      <w:tr w14:paraId="6DA6D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5371389F">
            <w:pPr>
              <w:spacing w:after="0" w:line="240" w:lineRule="auto"/>
            </w:pPr>
            <w:r>
              <w:t>updatedAt</w:t>
            </w:r>
          </w:p>
        </w:tc>
        <w:tc>
          <w:tcPr>
            <w:tcW w:w="2520" w:type="dxa"/>
            <w:vAlign w:val="center"/>
          </w:tcPr>
          <w:p w14:paraId="0BABFC5B">
            <w:pPr>
              <w:spacing w:after="0" w:line="240" w:lineRule="auto"/>
            </w:pPr>
            <w:r>
              <w:t>DATETIME</w:t>
            </w:r>
          </w:p>
        </w:tc>
        <w:tc>
          <w:tcPr>
            <w:tcW w:w="2520" w:type="dxa"/>
            <w:vAlign w:val="center"/>
          </w:tcPr>
          <w:p w14:paraId="1B13F68F">
            <w:pPr>
              <w:spacing w:after="0" w:line="240" w:lineRule="auto"/>
            </w:pPr>
          </w:p>
        </w:tc>
        <w:tc>
          <w:tcPr>
            <w:tcW w:w="2520" w:type="dxa"/>
            <w:vAlign w:val="center"/>
          </w:tcPr>
          <w:p w14:paraId="0F6870B6">
            <w:pPr>
              <w:spacing w:after="0" w:line="240" w:lineRule="auto"/>
            </w:pPr>
          </w:p>
        </w:tc>
      </w:tr>
    </w:tbl>
    <w:p w14:paraId="0187C5F5"/>
    <w:p w14:paraId="466FE8C2">
      <w:pPr>
        <w:pStyle w:val="3"/>
      </w:pPr>
      <w:r>
        <w:t>8.3 Classes / ClassStudents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4C3A8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9EAF7"/>
            <w:vAlign w:val="center"/>
          </w:tcPr>
          <w:p w14:paraId="2A4EBD92">
            <w:pPr>
              <w:spacing w:after="0" w:line="240" w:lineRule="auto"/>
            </w:pPr>
            <w:r>
              <w:rPr>
                <w:b/>
              </w:rPr>
              <w:t>Bảng</w:t>
            </w:r>
          </w:p>
        </w:tc>
        <w:tc>
          <w:tcPr>
            <w:tcW w:w="5040" w:type="dxa"/>
            <w:shd w:val="clear" w:color="auto" w:fill="D9EAF7"/>
            <w:vAlign w:val="center"/>
          </w:tcPr>
          <w:p w14:paraId="3C8949C7">
            <w:pPr>
              <w:spacing w:after="0" w:line="240" w:lineRule="auto"/>
            </w:pPr>
            <w:r>
              <w:rPr>
                <w:b/>
              </w:rPr>
              <w:t>Cột chính</w:t>
            </w:r>
          </w:p>
        </w:tc>
      </w:tr>
      <w:tr w14:paraId="4A735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1F26C07D">
            <w:pPr>
              <w:spacing w:after="0" w:line="240" w:lineRule="auto"/>
            </w:pPr>
            <w:r>
              <w:t>Classes</w:t>
            </w:r>
          </w:p>
        </w:tc>
        <w:tc>
          <w:tcPr>
            <w:tcW w:w="5040" w:type="dxa"/>
            <w:vAlign w:val="center"/>
          </w:tcPr>
          <w:p w14:paraId="220F2FC2">
            <w:pPr>
              <w:spacing w:after="0" w:line="240" w:lineRule="auto"/>
            </w:pPr>
            <w:r>
              <w:t>classId PK, className, teacherId FK, createdAt, updatedAt</w:t>
            </w:r>
          </w:p>
        </w:tc>
      </w:tr>
      <w:tr w14:paraId="57B6D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0C94114B">
            <w:pPr>
              <w:spacing w:after="0" w:line="240" w:lineRule="auto"/>
            </w:pPr>
            <w:r>
              <w:t>ClassStudents</w:t>
            </w:r>
          </w:p>
        </w:tc>
        <w:tc>
          <w:tcPr>
            <w:tcW w:w="5040" w:type="dxa"/>
            <w:vAlign w:val="center"/>
          </w:tcPr>
          <w:p w14:paraId="572FF778">
            <w:pPr>
              <w:spacing w:after="0" w:line="240" w:lineRule="auto"/>
            </w:pPr>
            <w:r>
              <w:t>classId PK/FK, studentId PK/FK, joinedAt</w:t>
            </w:r>
          </w:p>
        </w:tc>
      </w:tr>
    </w:tbl>
    <w:p w14:paraId="303B76A1"/>
    <w:p w14:paraId="5E176DC7">
      <w:pPr>
        <w:pStyle w:val="3"/>
      </w:pPr>
      <w:r>
        <w:t>8.4 AttendanceSessions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29860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D9EAF7"/>
            <w:vAlign w:val="center"/>
          </w:tcPr>
          <w:p w14:paraId="6F60C1AF">
            <w:pPr>
              <w:spacing w:after="0" w:line="240" w:lineRule="auto"/>
            </w:pPr>
            <w:r>
              <w:rPr>
                <w:b/>
              </w:rPr>
              <w:t>Column</w:t>
            </w:r>
          </w:p>
        </w:tc>
        <w:tc>
          <w:tcPr>
            <w:tcW w:w="3360" w:type="dxa"/>
            <w:shd w:val="clear" w:color="auto" w:fill="D9EAF7"/>
            <w:vAlign w:val="center"/>
          </w:tcPr>
          <w:p w14:paraId="19C7B842">
            <w:pPr>
              <w:spacing w:after="0" w:line="240" w:lineRule="auto"/>
            </w:pPr>
            <w:r>
              <w:rPr>
                <w:b/>
              </w:rPr>
              <w:t>Type</w:t>
            </w:r>
          </w:p>
        </w:tc>
        <w:tc>
          <w:tcPr>
            <w:tcW w:w="3360" w:type="dxa"/>
            <w:shd w:val="clear" w:color="auto" w:fill="D9EAF7"/>
            <w:vAlign w:val="center"/>
          </w:tcPr>
          <w:p w14:paraId="61754B8B">
            <w:pPr>
              <w:spacing w:after="0" w:line="240" w:lineRule="auto"/>
            </w:pPr>
            <w:r>
              <w:rPr>
                <w:b/>
              </w:rPr>
              <w:t>Mô tả</w:t>
            </w:r>
          </w:p>
        </w:tc>
      </w:tr>
      <w:tr w14:paraId="08826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33782FE4">
            <w:pPr>
              <w:spacing w:after="0" w:line="240" w:lineRule="auto"/>
            </w:pPr>
            <w:r>
              <w:t>sessionId</w:t>
            </w:r>
          </w:p>
        </w:tc>
        <w:tc>
          <w:tcPr>
            <w:tcW w:w="3360" w:type="dxa"/>
            <w:vAlign w:val="center"/>
          </w:tcPr>
          <w:p w14:paraId="1ED17FC8">
            <w:pPr>
              <w:spacing w:after="0" w:line="240" w:lineRule="auto"/>
            </w:pPr>
            <w:r>
              <w:t>INT PK</w:t>
            </w:r>
          </w:p>
        </w:tc>
        <w:tc>
          <w:tcPr>
            <w:tcW w:w="3360" w:type="dxa"/>
            <w:vAlign w:val="center"/>
          </w:tcPr>
          <w:p w14:paraId="2F8FCFE5">
            <w:pPr>
              <w:spacing w:after="0" w:line="240" w:lineRule="auto"/>
            </w:pPr>
            <w:r>
              <w:t>ID session</w:t>
            </w:r>
          </w:p>
        </w:tc>
      </w:tr>
      <w:tr w14:paraId="55C1A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5E6888EB">
            <w:pPr>
              <w:spacing w:after="0" w:line="240" w:lineRule="auto"/>
            </w:pPr>
            <w:r>
              <w:t>classId</w:t>
            </w:r>
          </w:p>
        </w:tc>
        <w:tc>
          <w:tcPr>
            <w:tcW w:w="3360" w:type="dxa"/>
            <w:vAlign w:val="center"/>
          </w:tcPr>
          <w:p w14:paraId="355AD33C">
            <w:pPr>
              <w:spacing w:after="0" w:line="240" w:lineRule="auto"/>
            </w:pPr>
            <w:r>
              <w:t>INT FK</w:t>
            </w:r>
          </w:p>
        </w:tc>
        <w:tc>
          <w:tcPr>
            <w:tcW w:w="3360" w:type="dxa"/>
            <w:vAlign w:val="center"/>
          </w:tcPr>
          <w:p w14:paraId="446E0DB2">
            <w:pPr>
              <w:spacing w:after="0" w:line="240" w:lineRule="auto"/>
            </w:pPr>
            <w:r>
              <w:t>Lớp</w:t>
            </w:r>
          </w:p>
        </w:tc>
      </w:tr>
      <w:tr w14:paraId="38090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3247A811">
            <w:pPr>
              <w:spacing w:after="0" w:line="240" w:lineRule="auto"/>
            </w:pPr>
            <w:r>
              <w:t>startTime</w:t>
            </w:r>
          </w:p>
        </w:tc>
        <w:tc>
          <w:tcPr>
            <w:tcW w:w="3360" w:type="dxa"/>
            <w:vAlign w:val="center"/>
          </w:tcPr>
          <w:p w14:paraId="0B79A951">
            <w:pPr>
              <w:spacing w:after="0" w:line="240" w:lineRule="auto"/>
            </w:pPr>
            <w:r>
              <w:t>DATETIME</w:t>
            </w:r>
          </w:p>
        </w:tc>
        <w:tc>
          <w:tcPr>
            <w:tcW w:w="3360" w:type="dxa"/>
            <w:vAlign w:val="center"/>
          </w:tcPr>
          <w:p w14:paraId="54E81391">
            <w:pPr>
              <w:spacing w:after="0" w:line="240" w:lineRule="auto"/>
            </w:pPr>
            <w:r>
              <w:t>Bắt đầu</w:t>
            </w:r>
          </w:p>
        </w:tc>
      </w:tr>
      <w:tr w14:paraId="15009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52DA91D8">
            <w:pPr>
              <w:spacing w:after="0" w:line="240" w:lineRule="auto"/>
            </w:pPr>
            <w:r>
              <w:t>endTime</w:t>
            </w:r>
          </w:p>
        </w:tc>
        <w:tc>
          <w:tcPr>
            <w:tcW w:w="3360" w:type="dxa"/>
            <w:vAlign w:val="center"/>
          </w:tcPr>
          <w:p w14:paraId="7E06DE1C">
            <w:pPr>
              <w:spacing w:after="0" w:line="240" w:lineRule="auto"/>
            </w:pPr>
            <w:r>
              <w:t>DATETIME</w:t>
            </w:r>
          </w:p>
        </w:tc>
        <w:tc>
          <w:tcPr>
            <w:tcW w:w="3360" w:type="dxa"/>
            <w:vAlign w:val="center"/>
          </w:tcPr>
          <w:p w14:paraId="6634B4A0">
            <w:pPr>
              <w:spacing w:after="0" w:line="240" w:lineRule="auto"/>
            </w:pPr>
            <w:r>
              <w:t>Kết thúc</w:t>
            </w:r>
          </w:p>
        </w:tc>
      </w:tr>
      <w:tr w14:paraId="007B7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1A37EEED">
            <w:pPr>
              <w:spacing w:after="0" w:line="240" w:lineRule="auto"/>
            </w:pPr>
            <w:r>
              <w:t>lateAfter</w:t>
            </w:r>
          </w:p>
        </w:tc>
        <w:tc>
          <w:tcPr>
            <w:tcW w:w="3360" w:type="dxa"/>
            <w:vAlign w:val="center"/>
          </w:tcPr>
          <w:p w14:paraId="6AB46258">
            <w:pPr>
              <w:spacing w:after="0" w:line="240" w:lineRule="auto"/>
            </w:pPr>
            <w:r>
              <w:t>DATETIME hoặc offset</w:t>
            </w:r>
          </w:p>
        </w:tc>
        <w:tc>
          <w:tcPr>
            <w:tcW w:w="3360" w:type="dxa"/>
            <w:vAlign w:val="center"/>
          </w:tcPr>
          <w:p w14:paraId="230A3D64">
            <w:pPr>
              <w:spacing w:after="0" w:line="240" w:lineRule="auto"/>
            </w:pPr>
            <w:r>
              <w:t>Mốc đi trễ</w:t>
            </w:r>
          </w:p>
        </w:tc>
      </w:tr>
      <w:tr w14:paraId="6EBF0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255958C5">
            <w:pPr>
              <w:spacing w:after="0" w:line="240" w:lineRule="auto"/>
            </w:pPr>
            <w:r>
              <w:t>status</w:t>
            </w:r>
          </w:p>
        </w:tc>
        <w:tc>
          <w:tcPr>
            <w:tcW w:w="3360" w:type="dxa"/>
            <w:vAlign w:val="center"/>
          </w:tcPr>
          <w:p w14:paraId="26A91B2C">
            <w:pPr>
              <w:spacing w:after="0" w:line="240" w:lineRule="auto"/>
            </w:pPr>
            <w:r>
              <w:t>VARCHAR(20)</w:t>
            </w:r>
          </w:p>
        </w:tc>
        <w:tc>
          <w:tcPr>
            <w:tcW w:w="3360" w:type="dxa"/>
            <w:vAlign w:val="center"/>
          </w:tcPr>
          <w:p w14:paraId="6D78CDBA">
            <w:pPr>
              <w:spacing w:after="0" w:line="240" w:lineRule="auto"/>
            </w:pPr>
            <w:r>
              <w:t>active/closed</w:t>
            </w:r>
          </w:p>
        </w:tc>
      </w:tr>
      <w:tr w14:paraId="60499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166865BD">
            <w:pPr>
              <w:spacing w:after="0" w:line="240" w:lineRule="auto"/>
            </w:pPr>
            <w:r>
              <w:t>createdBy</w:t>
            </w:r>
          </w:p>
        </w:tc>
        <w:tc>
          <w:tcPr>
            <w:tcW w:w="3360" w:type="dxa"/>
            <w:vAlign w:val="center"/>
          </w:tcPr>
          <w:p w14:paraId="492AE955">
            <w:pPr>
              <w:spacing w:after="0" w:line="240" w:lineRule="auto"/>
            </w:pPr>
            <w:r>
              <w:t>INT FK</w:t>
            </w:r>
          </w:p>
        </w:tc>
        <w:tc>
          <w:tcPr>
            <w:tcW w:w="3360" w:type="dxa"/>
            <w:vAlign w:val="center"/>
          </w:tcPr>
          <w:p w14:paraId="63ABC83A">
            <w:pPr>
              <w:spacing w:after="0" w:line="240" w:lineRule="auto"/>
            </w:pPr>
            <w:r>
              <w:t>Teacher</w:t>
            </w:r>
          </w:p>
        </w:tc>
      </w:tr>
      <w:tr w14:paraId="39FF7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1CED1B6F">
            <w:pPr>
              <w:spacing w:after="0" w:line="240" w:lineRule="auto"/>
            </w:pPr>
            <w:r>
              <w:t>createdAt</w:t>
            </w:r>
          </w:p>
        </w:tc>
        <w:tc>
          <w:tcPr>
            <w:tcW w:w="3360" w:type="dxa"/>
            <w:vAlign w:val="center"/>
          </w:tcPr>
          <w:p w14:paraId="7E4FC79F">
            <w:pPr>
              <w:spacing w:after="0" w:line="240" w:lineRule="auto"/>
            </w:pPr>
            <w:r>
              <w:t>DATETIME</w:t>
            </w:r>
          </w:p>
        </w:tc>
        <w:tc>
          <w:tcPr>
            <w:tcW w:w="3360" w:type="dxa"/>
            <w:vAlign w:val="center"/>
          </w:tcPr>
          <w:p w14:paraId="22820F98">
            <w:pPr>
              <w:spacing w:after="0" w:line="240" w:lineRule="auto"/>
            </w:pPr>
          </w:p>
        </w:tc>
      </w:tr>
    </w:tbl>
    <w:p w14:paraId="04C6289E"/>
    <w:p w14:paraId="3DF452A1">
      <w:pPr>
        <w:pStyle w:val="3"/>
      </w:pPr>
      <w:r>
        <w:t>8.5 AttendanceLogs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074B5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D9EAF7"/>
            <w:vAlign w:val="center"/>
          </w:tcPr>
          <w:p w14:paraId="6668CDBC">
            <w:pPr>
              <w:spacing w:after="0" w:line="240" w:lineRule="auto"/>
            </w:pPr>
            <w:r>
              <w:rPr>
                <w:b/>
              </w:rPr>
              <w:t>Column</w:t>
            </w:r>
          </w:p>
        </w:tc>
        <w:tc>
          <w:tcPr>
            <w:tcW w:w="3360" w:type="dxa"/>
            <w:shd w:val="clear" w:color="auto" w:fill="D9EAF7"/>
            <w:vAlign w:val="center"/>
          </w:tcPr>
          <w:p w14:paraId="6A435876">
            <w:pPr>
              <w:spacing w:after="0" w:line="240" w:lineRule="auto"/>
            </w:pPr>
            <w:r>
              <w:rPr>
                <w:b/>
              </w:rPr>
              <w:t>Type</w:t>
            </w:r>
          </w:p>
        </w:tc>
        <w:tc>
          <w:tcPr>
            <w:tcW w:w="3360" w:type="dxa"/>
            <w:shd w:val="clear" w:color="auto" w:fill="D9EAF7"/>
            <w:vAlign w:val="center"/>
          </w:tcPr>
          <w:p w14:paraId="6DA45FD8">
            <w:pPr>
              <w:spacing w:after="0" w:line="240" w:lineRule="auto"/>
            </w:pPr>
            <w:r>
              <w:rPr>
                <w:b/>
              </w:rPr>
              <w:t>Mô tả</w:t>
            </w:r>
          </w:p>
        </w:tc>
      </w:tr>
      <w:tr w14:paraId="4E2F1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5D27C8FA">
            <w:pPr>
              <w:spacing w:after="0" w:line="240" w:lineRule="auto"/>
            </w:pPr>
            <w:r>
              <w:t>logId</w:t>
            </w:r>
          </w:p>
        </w:tc>
        <w:tc>
          <w:tcPr>
            <w:tcW w:w="3360" w:type="dxa"/>
            <w:vAlign w:val="center"/>
          </w:tcPr>
          <w:p w14:paraId="1D392C03">
            <w:pPr>
              <w:spacing w:after="0" w:line="240" w:lineRule="auto"/>
            </w:pPr>
            <w:r>
              <w:t>INT PK</w:t>
            </w:r>
          </w:p>
        </w:tc>
        <w:tc>
          <w:tcPr>
            <w:tcW w:w="3360" w:type="dxa"/>
            <w:vAlign w:val="center"/>
          </w:tcPr>
          <w:p w14:paraId="471016EC">
            <w:pPr>
              <w:spacing w:after="0" w:line="240" w:lineRule="auto"/>
            </w:pPr>
            <w:r>
              <w:t>ID</w:t>
            </w:r>
          </w:p>
        </w:tc>
      </w:tr>
      <w:tr w14:paraId="17901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2B483519">
            <w:pPr>
              <w:spacing w:after="0" w:line="240" w:lineRule="auto"/>
            </w:pPr>
            <w:r>
              <w:t>sessionId</w:t>
            </w:r>
          </w:p>
        </w:tc>
        <w:tc>
          <w:tcPr>
            <w:tcW w:w="3360" w:type="dxa"/>
            <w:vAlign w:val="center"/>
          </w:tcPr>
          <w:p w14:paraId="5135A0DF">
            <w:pPr>
              <w:spacing w:after="0" w:line="240" w:lineRule="auto"/>
            </w:pPr>
            <w:r>
              <w:t>INT FK</w:t>
            </w:r>
          </w:p>
        </w:tc>
        <w:tc>
          <w:tcPr>
            <w:tcW w:w="3360" w:type="dxa"/>
            <w:vAlign w:val="center"/>
          </w:tcPr>
          <w:p w14:paraId="790C9520">
            <w:pPr>
              <w:spacing w:after="0" w:line="240" w:lineRule="auto"/>
            </w:pPr>
            <w:r>
              <w:t>Session</w:t>
            </w:r>
          </w:p>
        </w:tc>
      </w:tr>
      <w:tr w14:paraId="2B640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2BF88509">
            <w:pPr>
              <w:spacing w:after="0" w:line="240" w:lineRule="auto"/>
            </w:pPr>
            <w:r>
              <w:t>studentId</w:t>
            </w:r>
          </w:p>
        </w:tc>
        <w:tc>
          <w:tcPr>
            <w:tcW w:w="3360" w:type="dxa"/>
            <w:vAlign w:val="center"/>
          </w:tcPr>
          <w:p w14:paraId="4CD4773D">
            <w:pPr>
              <w:spacing w:after="0" w:line="240" w:lineRule="auto"/>
            </w:pPr>
            <w:r>
              <w:t>INT FK</w:t>
            </w:r>
          </w:p>
        </w:tc>
        <w:tc>
          <w:tcPr>
            <w:tcW w:w="3360" w:type="dxa"/>
            <w:vAlign w:val="center"/>
          </w:tcPr>
          <w:p w14:paraId="6868ABC6">
            <w:pPr>
              <w:spacing w:after="0" w:line="240" w:lineRule="auto"/>
            </w:pPr>
            <w:r>
              <w:t>Student</w:t>
            </w:r>
          </w:p>
        </w:tc>
      </w:tr>
      <w:tr w14:paraId="1F209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34DC61AD">
            <w:pPr>
              <w:spacing w:after="0" w:line="240" w:lineRule="auto"/>
            </w:pPr>
            <w:r>
              <w:t>checkInTime</w:t>
            </w:r>
          </w:p>
        </w:tc>
        <w:tc>
          <w:tcPr>
            <w:tcW w:w="3360" w:type="dxa"/>
            <w:vAlign w:val="center"/>
          </w:tcPr>
          <w:p w14:paraId="690D732C">
            <w:pPr>
              <w:spacing w:after="0" w:line="240" w:lineRule="auto"/>
            </w:pPr>
            <w:r>
              <w:t>DATETIME</w:t>
            </w:r>
          </w:p>
        </w:tc>
        <w:tc>
          <w:tcPr>
            <w:tcW w:w="3360" w:type="dxa"/>
            <w:vAlign w:val="center"/>
          </w:tcPr>
          <w:p w14:paraId="4860CB6F">
            <w:pPr>
              <w:spacing w:after="0" w:line="240" w:lineRule="auto"/>
            </w:pPr>
            <w:r>
              <w:t>Thời điểm nhận diện</w:t>
            </w:r>
          </w:p>
        </w:tc>
      </w:tr>
      <w:tr w14:paraId="67629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5140F99B">
            <w:pPr>
              <w:spacing w:after="0" w:line="240" w:lineRule="auto"/>
            </w:pPr>
            <w:r>
              <w:t>confidenceScore</w:t>
            </w:r>
          </w:p>
        </w:tc>
        <w:tc>
          <w:tcPr>
            <w:tcW w:w="3360" w:type="dxa"/>
            <w:vAlign w:val="center"/>
          </w:tcPr>
          <w:p w14:paraId="367A3AB1">
            <w:pPr>
              <w:spacing w:after="0" w:line="240" w:lineRule="auto"/>
            </w:pPr>
            <w:r>
              <w:t>FLOAT</w:t>
            </w:r>
          </w:p>
        </w:tc>
        <w:tc>
          <w:tcPr>
            <w:tcW w:w="3360" w:type="dxa"/>
            <w:vAlign w:val="center"/>
          </w:tcPr>
          <w:p w14:paraId="7E29248F">
            <w:pPr>
              <w:spacing w:after="0" w:line="240" w:lineRule="auto"/>
            </w:pPr>
            <w:r>
              <w:t>Score</w:t>
            </w:r>
          </w:p>
        </w:tc>
      </w:tr>
      <w:tr w14:paraId="35D9F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400413E6">
            <w:pPr>
              <w:spacing w:after="0" w:line="240" w:lineRule="auto"/>
            </w:pPr>
            <w:r>
              <w:t>capturedImage</w:t>
            </w:r>
          </w:p>
        </w:tc>
        <w:tc>
          <w:tcPr>
            <w:tcW w:w="3360" w:type="dxa"/>
            <w:vAlign w:val="center"/>
          </w:tcPr>
          <w:p w14:paraId="04BCB8C1">
            <w:pPr>
              <w:spacing w:after="0" w:line="240" w:lineRule="auto"/>
            </w:pPr>
            <w:r>
              <w:t>VARCHAR(500)</w:t>
            </w:r>
          </w:p>
        </w:tc>
        <w:tc>
          <w:tcPr>
            <w:tcW w:w="3360" w:type="dxa"/>
            <w:vAlign w:val="center"/>
          </w:tcPr>
          <w:p w14:paraId="01CD34CB">
            <w:pPr>
              <w:spacing w:after="0" w:line="240" w:lineRule="auto"/>
            </w:pPr>
            <w:r>
              <w:t>Đường dẫn object storage</w:t>
            </w:r>
          </w:p>
        </w:tc>
      </w:tr>
      <w:tr w14:paraId="04B74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35E92626">
            <w:pPr>
              <w:spacing w:after="0" w:line="240" w:lineRule="auto"/>
            </w:pPr>
            <w:r>
              <w:t>status</w:t>
            </w:r>
          </w:p>
        </w:tc>
        <w:tc>
          <w:tcPr>
            <w:tcW w:w="3360" w:type="dxa"/>
            <w:vAlign w:val="center"/>
          </w:tcPr>
          <w:p w14:paraId="7B1F0BE2">
            <w:pPr>
              <w:spacing w:after="0" w:line="240" w:lineRule="auto"/>
            </w:pPr>
            <w:r>
              <w:t>VARCHAR(20)</w:t>
            </w:r>
          </w:p>
        </w:tc>
        <w:tc>
          <w:tcPr>
            <w:tcW w:w="3360" w:type="dxa"/>
            <w:vAlign w:val="center"/>
          </w:tcPr>
          <w:p w14:paraId="55D29C08">
            <w:pPr>
              <w:spacing w:after="0" w:line="240" w:lineRule="auto"/>
            </w:pPr>
            <w:r>
              <w:t>present/late/absent</w:t>
            </w:r>
          </w:p>
        </w:tc>
      </w:tr>
      <w:tr w14:paraId="0DF47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10F0F113">
            <w:pPr>
              <w:spacing w:after="0" w:line="240" w:lineRule="auto"/>
            </w:pPr>
            <w:r>
              <w:t>reviewStatus</w:t>
            </w:r>
          </w:p>
        </w:tc>
        <w:tc>
          <w:tcPr>
            <w:tcW w:w="3360" w:type="dxa"/>
            <w:vAlign w:val="center"/>
          </w:tcPr>
          <w:p w14:paraId="627B8090">
            <w:pPr>
              <w:spacing w:after="0" w:line="240" w:lineRule="auto"/>
            </w:pPr>
            <w:r>
              <w:t>VARCHAR(20)</w:t>
            </w:r>
          </w:p>
        </w:tc>
        <w:tc>
          <w:tcPr>
            <w:tcW w:w="3360" w:type="dxa"/>
            <w:vAlign w:val="center"/>
          </w:tcPr>
          <w:p w14:paraId="67063BB5">
            <w:pPr>
              <w:spacing w:after="0" w:line="240" w:lineRule="auto"/>
            </w:pPr>
            <w:r>
              <w:t>pending/approved/rejected</w:t>
            </w:r>
          </w:p>
        </w:tc>
      </w:tr>
      <w:tr w14:paraId="25DAC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7949BC11">
            <w:pPr>
              <w:spacing w:after="0" w:line="240" w:lineRule="auto"/>
            </w:pPr>
            <w:r>
              <w:t>livenessScore</w:t>
            </w:r>
          </w:p>
        </w:tc>
        <w:tc>
          <w:tcPr>
            <w:tcW w:w="3360" w:type="dxa"/>
            <w:vAlign w:val="center"/>
          </w:tcPr>
          <w:p w14:paraId="777277EE">
            <w:pPr>
              <w:spacing w:after="0" w:line="240" w:lineRule="auto"/>
            </w:pPr>
            <w:r>
              <w:t>FLOAT NULL</w:t>
            </w:r>
          </w:p>
        </w:tc>
        <w:tc>
          <w:tcPr>
            <w:tcW w:w="3360" w:type="dxa"/>
            <w:vAlign w:val="center"/>
          </w:tcPr>
          <w:p w14:paraId="1E89F2DD">
            <w:pPr>
              <w:spacing w:after="0" w:line="240" w:lineRule="auto"/>
            </w:pPr>
            <w:r>
              <w:t>Tùy chọn</w:t>
            </w:r>
          </w:p>
        </w:tc>
      </w:tr>
      <w:tr w14:paraId="3644F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2FE9B374">
            <w:pPr>
              <w:spacing w:after="0" w:line="240" w:lineRule="auto"/>
            </w:pPr>
            <w:r>
              <w:t>createdAt</w:t>
            </w:r>
          </w:p>
        </w:tc>
        <w:tc>
          <w:tcPr>
            <w:tcW w:w="3360" w:type="dxa"/>
            <w:vAlign w:val="center"/>
          </w:tcPr>
          <w:p w14:paraId="38D00D10">
            <w:pPr>
              <w:spacing w:after="0" w:line="240" w:lineRule="auto"/>
            </w:pPr>
            <w:r>
              <w:t>DATETIME</w:t>
            </w:r>
          </w:p>
        </w:tc>
        <w:tc>
          <w:tcPr>
            <w:tcW w:w="3360" w:type="dxa"/>
            <w:vAlign w:val="center"/>
          </w:tcPr>
          <w:p w14:paraId="22EBD262">
            <w:pPr>
              <w:spacing w:after="0" w:line="240" w:lineRule="auto"/>
            </w:pPr>
          </w:p>
        </w:tc>
      </w:tr>
    </w:tbl>
    <w:p w14:paraId="7F357060"/>
    <w:p w14:paraId="03847A3B">
      <w:pPr>
        <w:pStyle w:val="3"/>
      </w:pPr>
      <w:r>
        <w:t>8.6 ConsensusRequests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49E46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D9EAF7"/>
            <w:vAlign w:val="center"/>
          </w:tcPr>
          <w:p w14:paraId="28ECCAAF">
            <w:pPr>
              <w:spacing w:after="0" w:line="240" w:lineRule="auto"/>
            </w:pPr>
            <w:r>
              <w:rPr>
                <w:b/>
              </w:rPr>
              <w:t>Column</w:t>
            </w:r>
          </w:p>
        </w:tc>
        <w:tc>
          <w:tcPr>
            <w:tcW w:w="3360" w:type="dxa"/>
            <w:shd w:val="clear" w:color="auto" w:fill="D9EAF7"/>
            <w:vAlign w:val="center"/>
          </w:tcPr>
          <w:p w14:paraId="69A27C4E">
            <w:pPr>
              <w:spacing w:after="0" w:line="240" w:lineRule="auto"/>
            </w:pPr>
            <w:r>
              <w:rPr>
                <w:b/>
              </w:rPr>
              <w:t>Type</w:t>
            </w:r>
          </w:p>
        </w:tc>
        <w:tc>
          <w:tcPr>
            <w:tcW w:w="3360" w:type="dxa"/>
            <w:shd w:val="clear" w:color="auto" w:fill="D9EAF7"/>
            <w:vAlign w:val="center"/>
          </w:tcPr>
          <w:p w14:paraId="494AA522">
            <w:pPr>
              <w:spacing w:after="0" w:line="240" w:lineRule="auto"/>
            </w:pPr>
            <w:r>
              <w:rPr>
                <w:b/>
              </w:rPr>
              <w:t>Mô tả</w:t>
            </w:r>
          </w:p>
        </w:tc>
      </w:tr>
      <w:tr w14:paraId="00617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7FD4D098">
            <w:pPr>
              <w:spacing w:after="0" w:line="240" w:lineRule="auto"/>
            </w:pPr>
            <w:r>
              <w:t>requestId</w:t>
            </w:r>
          </w:p>
        </w:tc>
        <w:tc>
          <w:tcPr>
            <w:tcW w:w="3360" w:type="dxa"/>
            <w:vAlign w:val="center"/>
          </w:tcPr>
          <w:p w14:paraId="2346D57A">
            <w:pPr>
              <w:spacing w:after="0" w:line="240" w:lineRule="auto"/>
            </w:pPr>
            <w:r>
              <w:t>INT PK</w:t>
            </w:r>
          </w:p>
        </w:tc>
        <w:tc>
          <w:tcPr>
            <w:tcW w:w="3360" w:type="dxa"/>
            <w:vAlign w:val="center"/>
          </w:tcPr>
          <w:p w14:paraId="05A6F06A">
            <w:pPr>
              <w:spacing w:after="0" w:line="240" w:lineRule="auto"/>
            </w:pPr>
            <w:r>
              <w:t>ID</w:t>
            </w:r>
          </w:p>
        </w:tc>
      </w:tr>
      <w:tr w14:paraId="4AD84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0883E7F6">
            <w:pPr>
              <w:spacing w:after="0" w:line="240" w:lineRule="auto"/>
            </w:pPr>
            <w:r>
              <w:t>sessionId</w:t>
            </w:r>
          </w:p>
        </w:tc>
        <w:tc>
          <w:tcPr>
            <w:tcW w:w="3360" w:type="dxa"/>
            <w:vAlign w:val="center"/>
          </w:tcPr>
          <w:p w14:paraId="0504689D">
            <w:pPr>
              <w:spacing w:after="0" w:line="240" w:lineRule="auto"/>
            </w:pPr>
            <w:r>
              <w:t>INT FK</w:t>
            </w:r>
          </w:p>
        </w:tc>
        <w:tc>
          <w:tcPr>
            <w:tcW w:w="3360" w:type="dxa"/>
            <w:vAlign w:val="center"/>
          </w:tcPr>
          <w:p w14:paraId="4867C32C">
            <w:pPr>
              <w:spacing w:after="0" w:line="240" w:lineRule="auto"/>
            </w:pPr>
            <w:r>
              <w:t>Session</w:t>
            </w:r>
          </w:p>
        </w:tc>
      </w:tr>
      <w:tr w14:paraId="7D91E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1A4BAFA2">
            <w:pPr>
              <w:spacing w:after="0" w:line="240" w:lineRule="auto"/>
            </w:pPr>
            <w:r>
              <w:t>studentId</w:t>
            </w:r>
          </w:p>
        </w:tc>
        <w:tc>
          <w:tcPr>
            <w:tcW w:w="3360" w:type="dxa"/>
            <w:vAlign w:val="center"/>
          </w:tcPr>
          <w:p w14:paraId="74DCE286">
            <w:pPr>
              <w:spacing w:after="0" w:line="240" w:lineRule="auto"/>
            </w:pPr>
            <w:r>
              <w:t>INT FK</w:t>
            </w:r>
          </w:p>
        </w:tc>
        <w:tc>
          <w:tcPr>
            <w:tcW w:w="3360" w:type="dxa"/>
            <w:vAlign w:val="center"/>
          </w:tcPr>
          <w:p w14:paraId="1D2FBACA">
            <w:pPr>
              <w:spacing w:after="0" w:line="240" w:lineRule="auto"/>
            </w:pPr>
            <w:r>
              <w:t>Người gửi</w:t>
            </w:r>
          </w:p>
        </w:tc>
      </w:tr>
      <w:tr w14:paraId="024E4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01E10528">
            <w:pPr>
              <w:spacing w:after="0" w:line="240" w:lineRule="auto"/>
            </w:pPr>
            <w:r>
              <w:t>reason</w:t>
            </w:r>
          </w:p>
        </w:tc>
        <w:tc>
          <w:tcPr>
            <w:tcW w:w="3360" w:type="dxa"/>
            <w:vAlign w:val="center"/>
          </w:tcPr>
          <w:p w14:paraId="338EAE0E">
            <w:pPr>
              <w:spacing w:after="0" w:line="240" w:lineRule="auto"/>
            </w:pPr>
            <w:r>
              <w:t>TEXT</w:t>
            </w:r>
          </w:p>
        </w:tc>
        <w:tc>
          <w:tcPr>
            <w:tcW w:w="3360" w:type="dxa"/>
            <w:vAlign w:val="center"/>
          </w:tcPr>
          <w:p w14:paraId="7BF43EB4">
            <w:pPr>
              <w:spacing w:after="0" w:line="240" w:lineRule="auto"/>
            </w:pPr>
            <w:r>
              <w:t>Lý do</w:t>
            </w:r>
          </w:p>
        </w:tc>
      </w:tr>
      <w:tr w14:paraId="2EE24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2EEE3147">
            <w:pPr>
              <w:spacing w:after="0" w:line="240" w:lineRule="auto"/>
            </w:pPr>
            <w:r>
              <w:t>requestStatus</w:t>
            </w:r>
          </w:p>
        </w:tc>
        <w:tc>
          <w:tcPr>
            <w:tcW w:w="3360" w:type="dxa"/>
            <w:vAlign w:val="center"/>
          </w:tcPr>
          <w:p w14:paraId="13B4EEC7">
            <w:pPr>
              <w:spacing w:after="0" w:line="240" w:lineRule="auto"/>
            </w:pPr>
            <w:r>
              <w:t>VARCHAR(20)</w:t>
            </w:r>
          </w:p>
        </w:tc>
        <w:tc>
          <w:tcPr>
            <w:tcW w:w="3360" w:type="dxa"/>
            <w:vAlign w:val="center"/>
          </w:tcPr>
          <w:p w14:paraId="68F08020">
            <w:pPr>
              <w:spacing w:after="0" w:line="240" w:lineRule="auto"/>
            </w:pPr>
            <w:r>
              <w:t>pending/approved/rejected</w:t>
            </w:r>
          </w:p>
        </w:tc>
      </w:tr>
      <w:tr w14:paraId="65AC6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6B34D3FB">
            <w:pPr>
              <w:spacing w:after="0" w:line="240" w:lineRule="auto"/>
            </w:pPr>
            <w:r>
              <w:t>teacherNote</w:t>
            </w:r>
          </w:p>
        </w:tc>
        <w:tc>
          <w:tcPr>
            <w:tcW w:w="3360" w:type="dxa"/>
            <w:vAlign w:val="center"/>
          </w:tcPr>
          <w:p w14:paraId="184A8947">
            <w:pPr>
              <w:spacing w:after="0" w:line="240" w:lineRule="auto"/>
            </w:pPr>
            <w:r>
              <w:t>TEXT</w:t>
            </w:r>
          </w:p>
        </w:tc>
        <w:tc>
          <w:tcPr>
            <w:tcW w:w="3360" w:type="dxa"/>
            <w:vAlign w:val="center"/>
          </w:tcPr>
          <w:p w14:paraId="1361FADC">
            <w:pPr>
              <w:spacing w:after="0" w:line="240" w:lineRule="auto"/>
            </w:pPr>
            <w:r>
              <w:t>Ghi chú</w:t>
            </w:r>
          </w:p>
        </w:tc>
      </w:tr>
      <w:tr w14:paraId="2171B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750E2FB2">
            <w:pPr>
              <w:spacing w:after="0" w:line="240" w:lineRule="auto"/>
            </w:pPr>
            <w:r>
              <w:t>createdAt</w:t>
            </w:r>
          </w:p>
        </w:tc>
        <w:tc>
          <w:tcPr>
            <w:tcW w:w="3360" w:type="dxa"/>
            <w:vAlign w:val="center"/>
          </w:tcPr>
          <w:p w14:paraId="7C403062">
            <w:pPr>
              <w:spacing w:after="0" w:line="240" w:lineRule="auto"/>
            </w:pPr>
            <w:r>
              <w:t>DATETIME</w:t>
            </w:r>
          </w:p>
        </w:tc>
        <w:tc>
          <w:tcPr>
            <w:tcW w:w="3360" w:type="dxa"/>
            <w:vAlign w:val="center"/>
          </w:tcPr>
          <w:p w14:paraId="2220C7EE">
            <w:pPr>
              <w:spacing w:after="0" w:line="240" w:lineRule="auto"/>
            </w:pPr>
          </w:p>
        </w:tc>
      </w:tr>
      <w:tr w14:paraId="2B40D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4165A2DE">
            <w:pPr>
              <w:spacing w:after="0" w:line="240" w:lineRule="auto"/>
            </w:pPr>
            <w:r>
              <w:t>resolvedAt</w:t>
            </w:r>
          </w:p>
        </w:tc>
        <w:tc>
          <w:tcPr>
            <w:tcW w:w="3360" w:type="dxa"/>
            <w:vAlign w:val="center"/>
          </w:tcPr>
          <w:p w14:paraId="667F971A">
            <w:pPr>
              <w:spacing w:after="0" w:line="240" w:lineRule="auto"/>
            </w:pPr>
            <w:r>
              <w:t>DATETIME</w:t>
            </w:r>
          </w:p>
        </w:tc>
        <w:tc>
          <w:tcPr>
            <w:tcW w:w="3360" w:type="dxa"/>
            <w:vAlign w:val="center"/>
          </w:tcPr>
          <w:p w14:paraId="11DA7AF1">
            <w:pPr>
              <w:spacing w:after="0" w:line="240" w:lineRule="auto"/>
            </w:pPr>
          </w:p>
        </w:tc>
      </w:tr>
    </w:tbl>
    <w:p w14:paraId="0E96A2D6"/>
    <w:p w14:paraId="73324439">
      <w:pPr>
        <w:pStyle w:val="3"/>
      </w:pPr>
      <w:r>
        <w:t>8.7 Bảng bổ sung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584C8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9EAF7"/>
            <w:vAlign w:val="center"/>
          </w:tcPr>
          <w:p w14:paraId="4BC6B944">
            <w:pPr>
              <w:spacing w:after="0" w:line="240" w:lineRule="auto"/>
            </w:pPr>
            <w:r>
              <w:rPr>
                <w:b/>
              </w:rPr>
              <w:t>Bảng</w:t>
            </w:r>
          </w:p>
        </w:tc>
        <w:tc>
          <w:tcPr>
            <w:tcW w:w="5040" w:type="dxa"/>
            <w:shd w:val="clear" w:color="auto" w:fill="D9EAF7"/>
            <w:vAlign w:val="center"/>
          </w:tcPr>
          <w:p w14:paraId="4EE26E89">
            <w:pPr>
              <w:spacing w:after="0" w:line="240" w:lineRule="auto"/>
            </w:pPr>
            <w:r>
              <w:rPr>
                <w:b/>
              </w:rPr>
              <w:t>Mục đích</w:t>
            </w:r>
          </w:p>
        </w:tc>
      </w:tr>
      <w:tr w14:paraId="43FE3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01D1841C">
            <w:pPr>
              <w:spacing w:after="0" w:line="240" w:lineRule="auto"/>
            </w:pPr>
            <w:r>
              <w:t>RefreshTokens</w:t>
            </w:r>
          </w:p>
        </w:tc>
        <w:tc>
          <w:tcPr>
            <w:tcW w:w="5040" w:type="dxa"/>
            <w:vAlign w:val="center"/>
          </w:tcPr>
          <w:p w14:paraId="6BCEDF9D">
            <w:pPr>
              <w:spacing w:after="0" w:line="240" w:lineRule="auto"/>
            </w:pPr>
            <w:r>
              <w:t>Quản lý refresh token, revoke/logout.</w:t>
            </w:r>
          </w:p>
        </w:tc>
      </w:tr>
      <w:tr w14:paraId="35827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3AAD7FC2">
            <w:pPr>
              <w:spacing w:after="0" w:line="240" w:lineRule="auto"/>
            </w:pPr>
            <w:r>
              <w:t>AuditLogs</w:t>
            </w:r>
          </w:p>
        </w:tc>
        <w:tc>
          <w:tcPr>
            <w:tcW w:w="5040" w:type="dxa"/>
            <w:vAlign w:val="center"/>
          </w:tcPr>
          <w:p w14:paraId="2A94C8C0">
            <w:pPr>
              <w:spacing w:after="0" w:line="240" w:lineRule="auto"/>
            </w:pPr>
            <w:r>
              <w:t>Theo dõi thao tác nhạy cảm.</w:t>
            </w:r>
          </w:p>
        </w:tc>
      </w:tr>
      <w:tr w14:paraId="47EB3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24EA0B10">
            <w:pPr>
              <w:spacing w:after="0" w:line="240" w:lineRule="auto"/>
            </w:pPr>
            <w:r>
              <w:t>Notifications</w:t>
            </w:r>
          </w:p>
        </w:tc>
        <w:tc>
          <w:tcPr>
            <w:tcW w:w="5040" w:type="dxa"/>
            <w:vAlign w:val="center"/>
          </w:tcPr>
          <w:p w14:paraId="658C1A83">
            <w:pPr>
              <w:spacing w:after="0" w:line="240" w:lineRule="auto"/>
            </w:pPr>
            <w:r>
              <w:t>Thông báo cho người dùng nếu triển khai.</w:t>
            </w:r>
          </w:p>
        </w:tc>
      </w:tr>
    </w:tbl>
    <w:p w14:paraId="69CABCBF"/>
    <w:p w14:paraId="66DFDE52">
      <w:pPr>
        <w:pStyle w:val="3"/>
      </w:pPr>
      <w:r>
        <w:t>8.8 Constraints/Index bắt buộc</w:t>
      </w:r>
    </w:p>
    <w:p w14:paraId="399E78D4">
      <w:pPr>
        <w:pStyle w:val="23"/>
      </w:pPr>
      <w:r>
        <w:t>UNIQUE(sessionId, studentId) trên AttendanceLogs cho attendance chính thức, hoặc cơ chế equivalent nếu cần lưu nhiều attempt.</w:t>
      </w:r>
    </w:p>
    <w:p w14:paraId="4A5B71F0">
      <w:pPr>
        <w:pStyle w:val="23"/>
      </w:pPr>
      <w:r>
        <w:t>INDEX AttendanceLogs(sessionId), AttendanceLogs(studentId), AttendanceLogs(checkInTime).</w:t>
      </w:r>
    </w:p>
    <w:p w14:paraId="5C2D3E2B">
      <w:pPr>
        <w:pStyle w:val="23"/>
      </w:pPr>
      <w:r>
        <w:t>INDEX ClassStudents(studentId), ClassStudents(classId).</w:t>
      </w:r>
    </w:p>
    <w:p w14:paraId="6DB4DB53">
      <w:pPr>
        <w:pStyle w:val="23"/>
      </w:pPr>
      <w:r>
        <w:t>INDEX ConsensusRequests(sessionId, requestStatus).</w:t>
      </w:r>
    </w:p>
    <w:p w14:paraId="01FB5BCC">
      <w:pPr>
        <w:pStyle w:val="23"/>
      </w:pPr>
      <w:r>
        <w:t>Foreign key có ON DELETE/UPDATE policy rõ ràng.</w:t>
      </w:r>
    </w:p>
    <w:p w14:paraId="1A4818C4">
      <w:pPr>
        <w:pStyle w:val="2"/>
      </w:pPr>
      <w:r>
        <w:t>9. API SPECIFICATION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9"/>
        <w:gridCol w:w="3871"/>
        <w:gridCol w:w="2254"/>
        <w:gridCol w:w="2102"/>
      </w:tblGrid>
      <w:tr w14:paraId="69065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D9EAF7"/>
            <w:vAlign w:val="center"/>
          </w:tcPr>
          <w:p w14:paraId="46BBB778">
            <w:pPr>
              <w:spacing w:after="0" w:line="240" w:lineRule="auto"/>
            </w:pPr>
            <w:r>
              <w:rPr>
                <w:b/>
              </w:rPr>
              <w:t>Method</w:t>
            </w:r>
          </w:p>
        </w:tc>
        <w:tc>
          <w:tcPr>
            <w:tcW w:w="2520" w:type="dxa"/>
            <w:shd w:val="clear" w:color="auto" w:fill="D9EAF7"/>
            <w:vAlign w:val="center"/>
          </w:tcPr>
          <w:p w14:paraId="548A8617">
            <w:pPr>
              <w:spacing w:after="0" w:line="240" w:lineRule="auto"/>
            </w:pPr>
            <w:r>
              <w:rPr>
                <w:b/>
              </w:rPr>
              <w:t>Endpoint</w:t>
            </w:r>
          </w:p>
        </w:tc>
        <w:tc>
          <w:tcPr>
            <w:tcW w:w="2520" w:type="dxa"/>
            <w:shd w:val="clear" w:color="auto" w:fill="D9EAF7"/>
            <w:vAlign w:val="center"/>
          </w:tcPr>
          <w:p w14:paraId="5A4E291F">
            <w:pPr>
              <w:spacing w:after="0" w:line="240" w:lineRule="auto"/>
            </w:pPr>
            <w:r>
              <w:rPr>
                <w:b/>
              </w:rPr>
              <w:t>Role</w:t>
            </w:r>
          </w:p>
        </w:tc>
        <w:tc>
          <w:tcPr>
            <w:tcW w:w="2520" w:type="dxa"/>
            <w:shd w:val="clear" w:color="auto" w:fill="D9EAF7"/>
            <w:vAlign w:val="center"/>
          </w:tcPr>
          <w:p w14:paraId="476EAC0C">
            <w:pPr>
              <w:spacing w:after="0" w:line="240" w:lineRule="auto"/>
            </w:pPr>
            <w:r>
              <w:rPr>
                <w:b/>
              </w:rPr>
              <w:t>Mục đích</w:t>
            </w:r>
          </w:p>
        </w:tc>
      </w:tr>
      <w:tr w14:paraId="1BB51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76F8A29C">
            <w:pPr>
              <w:spacing w:after="0" w:line="240" w:lineRule="auto"/>
            </w:pPr>
            <w:r>
              <w:t>POST</w:t>
            </w:r>
          </w:p>
        </w:tc>
        <w:tc>
          <w:tcPr>
            <w:tcW w:w="2520" w:type="dxa"/>
            <w:vAlign w:val="center"/>
          </w:tcPr>
          <w:p w14:paraId="7A4746AD">
            <w:pPr>
              <w:spacing w:after="0" w:line="240" w:lineRule="auto"/>
            </w:pPr>
            <w:r>
              <w:t>/api/v1/auth/login</w:t>
            </w:r>
          </w:p>
        </w:tc>
        <w:tc>
          <w:tcPr>
            <w:tcW w:w="2520" w:type="dxa"/>
            <w:vAlign w:val="center"/>
          </w:tcPr>
          <w:p w14:paraId="2A035CB6">
            <w:pPr>
              <w:spacing w:after="0" w:line="240" w:lineRule="auto"/>
            </w:pPr>
            <w:r>
              <w:t>All</w:t>
            </w:r>
          </w:p>
        </w:tc>
        <w:tc>
          <w:tcPr>
            <w:tcW w:w="2520" w:type="dxa"/>
            <w:vAlign w:val="center"/>
          </w:tcPr>
          <w:p w14:paraId="662494B5">
            <w:pPr>
              <w:spacing w:after="0" w:line="240" w:lineRule="auto"/>
            </w:pPr>
            <w:r>
              <w:t>Login</w:t>
            </w:r>
          </w:p>
        </w:tc>
      </w:tr>
      <w:tr w14:paraId="7DFEF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03BD0F84">
            <w:pPr>
              <w:spacing w:after="0" w:line="240" w:lineRule="auto"/>
            </w:pPr>
            <w:r>
              <w:t>POST</w:t>
            </w:r>
          </w:p>
        </w:tc>
        <w:tc>
          <w:tcPr>
            <w:tcW w:w="2520" w:type="dxa"/>
            <w:vAlign w:val="center"/>
          </w:tcPr>
          <w:p w14:paraId="61FF26C5">
            <w:pPr>
              <w:spacing w:after="0" w:line="240" w:lineRule="auto"/>
            </w:pPr>
            <w:r>
              <w:t>/api/v1/auth/refresh</w:t>
            </w:r>
          </w:p>
        </w:tc>
        <w:tc>
          <w:tcPr>
            <w:tcW w:w="2520" w:type="dxa"/>
            <w:vAlign w:val="center"/>
          </w:tcPr>
          <w:p w14:paraId="6A7A4FF5">
            <w:pPr>
              <w:spacing w:after="0" w:line="240" w:lineRule="auto"/>
            </w:pPr>
            <w:r>
              <w:t>All</w:t>
            </w:r>
          </w:p>
        </w:tc>
        <w:tc>
          <w:tcPr>
            <w:tcW w:w="2520" w:type="dxa"/>
            <w:vAlign w:val="center"/>
          </w:tcPr>
          <w:p w14:paraId="3D64E6F8">
            <w:pPr>
              <w:spacing w:after="0" w:line="240" w:lineRule="auto"/>
            </w:pPr>
            <w:r>
              <w:t>Refresh access token</w:t>
            </w:r>
          </w:p>
        </w:tc>
      </w:tr>
      <w:tr w14:paraId="643D9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14B5C908">
            <w:pPr>
              <w:spacing w:after="0" w:line="240" w:lineRule="auto"/>
            </w:pPr>
            <w:r>
              <w:t>POST</w:t>
            </w:r>
          </w:p>
        </w:tc>
        <w:tc>
          <w:tcPr>
            <w:tcW w:w="2520" w:type="dxa"/>
            <w:vAlign w:val="center"/>
          </w:tcPr>
          <w:p w14:paraId="45A9A306">
            <w:pPr>
              <w:spacing w:after="0" w:line="240" w:lineRule="auto"/>
            </w:pPr>
            <w:r>
              <w:t>/api/v1/auth/logout</w:t>
            </w:r>
          </w:p>
        </w:tc>
        <w:tc>
          <w:tcPr>
            <w:tcW w:w="2520" w:type="dxa"/>
            <w:vAlign w:val="center"/>
          </w:tcPr>
          <w:p w14:paraId="28099A7D">
            <w:pPr>
              <w:spacing w:after="0" w:line="240" w:lineRule="auto"/>
            </w:pPr>
            <w:r>
              <w:t>All</w:t>
            </w:r>
          </w:p>
        </w:tc>
        <w:tc>
          <w:tcPr>
            <w:tcW w:w="2520" w:type="dxa"/>
            <w:vAlign w:val="center"/>
          </w:tcPr>
          <w:p w14:paraId="47E6A44E">
            <w:pPr>
              <w:spacing w:after="0" w:line="240" w:lineRule="auto"/>
            </w:pPr>
            <w:r>
              <w:t>Revoke refresh token</w:t>
            </w:r>
          </w:p>
        </w:tc>
      </w:tr>
      <w:tr w14:paraId="43A8B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145F18DA">
            <w:pPr>
              <w:spacing w:after="0" w:line="240" w:lineRule="auto"/>
            </w:pPr>
            <w:r>
              <w:t>GET</w:t>
            </w:r>
          </w:p>
        </w:tc>
        <w:tc>
          <w:tcPr>
            <w:tcW w:w="2520" w:type="dxa"/>
            <w:vAlign w:val="center"/>
          </w:tcPr>
          <w:p w14:paraId="3DB1AACC">
            <w:pPr>
              <w:spacing w:after="0" w:line="240" w:lineRule="auto"/>
            </w:pPr>
            <w:r>
              <w:t>/api/v1/users/me</w:t>
            </w:r>
          </w:p>
        </w:tc>
        <w:tc>
          <w:tcPr>
            <w:tcW w:w="2520" w:type="dxa"/>
            <w:vAlign w:val="center"/>
          </w:tcPr>
          <w:p w14:paraId="39EAFC05">
            <w:pPr>
              <w:spacing w:after="0" w:line="240" w:lineRule="auto"/>
            </w:pPr>
            <w:r>
              <w:t>All</w:t>
            </w:r>
          </w:p>
        </w:tc>
        <w:tc>
          <w:tcPr>
            <w:tcW w:w="2520" w:type="dxa"/>
            <w:vAlign w:val="center"/>
          </w:tcPr>
          <w:p w14:paraId="7DFEFCFB">
            <w:pPr>
              <w:spacing w:after="0" w:line="240" w:lineRule="auto"/>
            </w:pPr>
            <w:r>
              <w:t>Current user</w:t>
            </w:r>
          </w:p>
        </w:tc>
      </w:tr>
      <w:tr w14:paraId="6DB30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454B0B2E">
            <w:pPr>
              <w:spacing w:after="0" w:line="240" w:lineRule="auto"/>
            </w:pPr>
            <w:r>
              <w:t>POST</w:t>
            </w:r>
          </w:p>
        </w:tc>
        <w:tc>
          <w:tcPr>
            <w:tcW w:w="2520" w:type="dxa"/>
            <w:vAlign w:val="center"/>
          </w:tcPr>
          <w:p w14:paraId="57DC8B1B">
            <w:pPr>
              <w:spacing w:after="0" w:line="240" w:lineRule="auto"/>
            </w:pPr>
            <w:r>
              <w:t>/api/v1/faces/register</w:t>
            </w:r>
          </w:p>
        </w:tc>
        <w:tc>
          <w:tcPr>
            <w:tcW w:w="2520" w:type="dxa"/>
            <w:vAlign w:val="center"/>
          </w:tcPr>
          <w:p w14:paraId="7FD666D7">
            <w:pPr>
              <w:spacing w:after="0" w:line="240" w:lineRule="auto"/>
            </w:pPr>
            <w:r>
              <w:t>Student</w:t>
            </w:r>
          </w:p>
        </w:tc>
        <w:tc>
          <w:tcPr>
            <w:tcW w:w="2520" w:type="dxa"/>
            <w:vAlign w:val="center"/>
          </w:tcPr>
          <w:p w14:paraId="0B5D972A">
            <w:pPr>
              <w:spacing w:after="0" w:line="240" w:lineRule="auto"/>
            </w:pPr>
            <w:r>
              <w:t>Đăng ký khuôn mặt</w:t>
            </w:r>
          </w:p>
        </w:tc>
      </w:tr>
      <w:tr w14:paraId="2ABDC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2E31C79A">
            <w:pPr>
              <w:spacing w:after="0" w:line="240" w:lineRule="auto"/>
            </w:pPr>
            <w:r>
              <w:t>PUT</w:t>
            </w:r>
          </w:p>
        </w:tc>
        <w:tc>
          <w:tcPr>
            <w:tcW w:w="2520" w:type="dxa"/>
            <w:vAlign w:val="center"/>
          </w:tcPr>
          <w:p w14:paraId="39732516">
            <w:pPr>
              <w:spacing w:after="0" w:line="240" w:lineRule="auto"/>
            </w:pPr>
            <w:r>
              <w:t>/api/v1/faces</w:t>
            </w:r>
          </w:p>
        </w:tc>
        <w:tc>
          <w:tcPr>
            <w:tcW w:w="2520" w:type="dxa"/>
            <w:vAlign w:val="center"/>
          </w:tcPr>
          <w:p w14:paraId="5BB71E24">
            <w:pPr>
              <w:spacing w:after="0" w:line="240" w:lineRule="auto"/>
            </w:pPr>
            <w:r>
              <w:t>Student</w:t>
            </w:r>
          </w:p>
        </w:tc>
        <w:tc>
          <w:tcPr>
            <w:tcW w:w="2520" w:type="dxa"/>
            <w:vAlign w:val="center"/>
          </w:tcPr>
          <w:p w14:paraId="4EE534C3">
            <w:pPr>
              <w:spacing w:after="0" w:line="240" w:lineRule="auto"/>
            </w:pPr>
            <w:r>
              <w:t>Cập nhật khuôn mặt</w:t>
            </w:r>
          </w:p>
        </w:tc>
      </w:tr>
      <w:tr w14:paraId="3713A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34D0B7FB">
            <w:pPr>
              <w:spacing w:after="0" w:line="240" w:lineRule="auto"/>
            </w:pPr>
            <w:r>
              <w:t>GET</w:t>
            </w:r>
          </w:p>
        </w:tc>
        <w:tc>
          <w:tcPr>
            <w:tcW w:w="2520" w:type="dxa"/>
            <w:vAlign w:val="center"/>
          </w:tcPr>
          <w:p w14:paraId="5D8A8E9E">
            <w:pPr>
              <w:spacing w:after="0" w:line="240" w:lineRule="auto"/>
            </w:pPr>
            <w:r>
              <w:t>/api/v1/attendance/history</w:t>
            </w:r>
          </w:p>
        </w:tc>
        <w:tc>
          <w:tcPr>
            <w:tcW w:w="2520" w:type="dxa"/>
            <w:vAlign w:val="center"/>
          </w:tcPr>
          <w:p w14:paraId="0E1874B7">
            <w:pPr>
              <w:spacing w:after="0" w:line="240" w:lineRule="auto"/>
            </w:pPr>
            <w:r>
              <w:t>Student</w:t>
            </w:r>
          </w:p>
        </w:tc>
        <w:tc>
          <w:tcPr>
            <w:tcW w:w="2520" w:type="dxa"/>
            <w:vAlign w:val="center"/>
          </w:tcPr>
          <w:p w14:paraId="5E4F4CCA">
            <w:pPr>
              <w:spacing w:after="0" w:line="240" w:lineRule="auto"/>
            </w:pPr>
            <w:r>
              <w:t>Lịch sử</w:t>
            </w:r>
          </w:p>
        </w:tc>
      </w:tr>
      <w:tr w14:paraId="700EA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14C31596">
            <w:pPr>
              <w:spacing w:after="0" w:line="240" w:lineRule="auto"/>
            </w:pPr>
            <w:r>
              <w:t>POST</w:t>
            </w:r>
          </w:p>
        </w:tc>
        <w:tc>
          <w:tcPr>
            <w:tcW w:w="2520" w:type="dxa"/>
            <w:vAlign w:val="center"/>
          </w:tcPr>
          <w:p w14:paraId="5DB504C6">
            <w:pPr>
              <w:spacing w:after="0" w:line="240" w:lineRule="auto"/>
            </w:pPr>
            <w:r>
              <w:t>/api/v1/complaints</w:t>
            </w:r>
          </w:p>
        </w:tc>
        <w:tc>
          <w:tcPr>
            <w:tcW w:w="2520" w:type="dxa"/>
            <w:vAlign w:val="center"/>
          </w:tcPr>
          <w:p w14:paraId="2722B31A">
            <w:pPr>
              <w:spacing w:after="0" w:line="240" w:lineRule="auto"/>
            </w:pPr>
            <w:r>
              <w:t>Student</w:t>
            </w:r>
          </w:p>
        </w:tc>
        <w:tc>
          <w:tcPr>
            <w:tcW w:w="2520" w:type="dxa"/>
            <w:vAlign w:val="center"/>
          </w:tcPr>
          <w:p w14:paraId="7A1C3843">
            <w:pPr>
              <w:spacing w:after="0" w:line="240" w:lineRule="auto"/>
            </w:pPr>
            <w:r>
              <w:t>Tạo khiếu nại</w:t>
            </w:r>
          </w:p>
        </w:tc>
      </w:tr>
      <w:tr w14:paraId="351DE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64E15674">
            <w:pPr>
              <w:spacing w:after="0" w:line="240" w:lineRule="auto"/>
            </w:pPr>
            <w:r>
              <w:t>GET</w:t>
            </w:r>
          </w:p>
        </w:tc>
        <w:tc>
          <w:tcPr>
            <w:tcW w:w="2520" w:type="dxa"/>
            <w:vAlign w:val="center"/>
          </w:tcPr>
          <w:p w14:paraId="75DF7193">
            <w:pPr>
              <w:spacing w:after="0" w:line="240" w:lineRule="auto"/>
            </w:pPr>
            <w:r>
              <w:t>/api/v1/classes</w:t>
            </w:r>
          </w:p>
        </w:tc>
        <w:tc>
          <w:tcPr>
            <w:tcW w:w="2520" w:type="dxa"/>
            <w:vAlign w:val="center"/>
          </w:tcPr>
          <w:p w14:paraId="4BE1B17D">
            <w:pPr>
              <w:spacing w:after="0" w:line="240" w:lineRule="auto"/>
            </w:pPr>
            <w:r>
              <w:t>Teacher</w:t>
            </w:r>
          </w:p>
        </w:tc>
        <w:tc>
          <w:tcPr>
            <w:tcW w:w="2520" w:type="dxa"/>
            <w:vAlign w:val="center"/>
          </w:tcPr>
          <w:p w14:paraId="36D46F2D">
            <w:pPr>
              <w:spacing w:after="0" w:line="240" w:lineRule="auto"/>
            </w:pPr>
            <w:r>
              <w:t>Danh sách lớp</w:t>
            </w:r>
          </w:p>
        </w:tc>
      </w:tr>
      <w:tr w14:paraId="07ABC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1982D263">
            <w:pPr>
              <w:spacing w:after="0" w:line="240" w:lineRule="auto"/>
            </w:pPr>
            <w:r>
              <w:t>POST</w:t>
            </w:r>
          </w:p>
        </w:tc>
        <w:tc>
          <w:tcPr>
            <w:tcW w:w="2520" w:type="dxa"/>
            <w:vAlign w:val="center"/>
          </w:tcPr>
          <w:p w14:paraId="6B8379E7">
            <w:pPr>
              <w:spacing w:after="0" w:line="240" w:lineRule="auto"/>
            </w:pPr>
            <w:r>
              <w:t>/api/v1/classes</w:t>
            </w:r>
          </w:p>
        </w:tc>
        <w:tc>
          <w:tcPr>
            <w:tcW w:w="2520" w:type="dxa"/>
            <w:vAlign w:val="center"/>
          </w:tcPr>
          <w:p w14:paraId="5132DD07">
            <w:pPr>
              <w:spacing w:after="0" w:line="240" w:lineRule="auto"/>
            </w:pPr>
            <w:r>
              <w:t>Teacher</w:t>
            </w:r>
          </w:p>
        </w:tc>
        <w:tc>
          <w:tcPr>
            <w:tcW w:w="2520" w:type="dxa"/>
            <w:vAlign w:val="center"/>
          </w:tcPr>
          <w:p w14:paraId="1F352A1D">
            <w:pPr>
              <w:spacing w:after="0" w:line="240" w:lineRule="auto"/>
            </w:pPr>
            <w:r>
              <w:t>Tạo lớp</w:t>
            </w:r>
          </w:p>
        </w:tc>
      </w:tr>
      <w:tr w14:paraId="487B6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2B93F332">
            <w:pPr>
              <w:spacing w:after="0" w:line="240" w:lineRule="auto"/>
            </w:pPr>
            <w:r>
              <w:t>POST</w:t>
            </w:r>
          </w:p>
        </w:tc>
        <w:tc>
          <w:tcPr>
            <w:tcW w:w="2520" w:type="dxa"/>
            <w:vAlign w:val="center"/>
          </w:tcPr>
          <w:p w14:paraId="5ABC97E7">
            <w:pPr>
              <w:spacing w:after="0" w:line="240" w:lineRule="auto"/>
            </w:pPr>
            <w:r>
              <w:t>/api/v1/classes/{id}/students</w:t>
            </w:r>
          </w:p>
        </w:tc>
        <w:tc>
          <w:tcPr>
            <w:tcW w:w="2520" w:type="dxa"/>
            <w:vAlign w:val="center"/>
          </w:tcPr>
          <w:p w14:paraId="49F4B2EC">
            <w:pPr>
              <w:spacing w:after="0" w:line="240" w:lineRule="auto"/>
            </w:pPr>
            <w:r>
              <w:t>Teacher</w:t>
            </w:r>
          </w:p>
        </w:tc>
        <w:tc>
          <w:tcPr>
            <w:tcW w:w="2520" w:type="dxa"/>
            <w:vAlign w:val="center"/>
          </w:tcPr>
          <w:p w14:paraId="6B59DF0B">
            <w:pPr>
              <w:spacing w:after="0" w:line="240" w:lineRule="auto"/>
            </w:pPr>
            <w:r>
              <w:t>Thêm student</w:t>
            </w:r>
          </w:p>
        </w:tc>
      </w:tr>
      <w:tr w14:paraId="140C1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5EFE38BC">
            <w:pPr>
              <w:spacing w:after="0" w:line="240" w:lineRule="auto"/>
            </w:pPr>
            <w:r>
              <w:t>DELETE</w:t>
            </w:r>
          </w:p>
        </w:tc>
        <w:tc>
          <w:tcPr>
            <w:tcW w:w="2520" w:type="dxa"/>
            <w:vAlign w:val="center"/>
          </w:tcPr>
          <w:p w14:paraId="4B171C1F">
            <w:pPr>
              <w:spacing w:after="0" w:line="240" w:lineRule="auto"/>
            </w:pPr>
            <w:r>
              <w:t>/api/v1/classes/{id}/students/{studentId}</w:t>
            </w:r>
          </w:p>
        </w:tc>
        <w:tc>
          <w:tcPr>
            <w:tcW w:w="2520" w:type="dxa"/>
            <w:vAlign w:val="center"/>
          </w:tcPr>
          <w:p w14:paraId="270FC410">
            <w:pPr>
              <w:spacing w:after="0" w:line="240" w:lineRule="auto"/>
            </w:pPr>
            <w:r>
              <w:t>Teacher</w:t>
            </w:r>
          </w:p>
        </w:tc>
        <w:tc>
          <w:tcPr>
            <w:tcW w:w="2520" w:type="dxa"/>
            <w:vAlign w:val="center"/>
          </w:tcPr>
          <w:p w14:paraId="6B2E4C4E">
            <w:pPr>
              <w:spacing w:after="0" w:line="240" w:lineRule="auto"/>
            </w:pPr>
            <w:r>
              <w:t>Xóa student</w:t>
            </w:r>
          </w:p>
        </w:tc>
      </w:tr>
      <w:tr w14:paraId="1DCD9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729682DD">
            <w:pPr>
              <w:spacing w:after="0" w:line="240" w:lineRule="auto"/>
            </w:pPr>
            <w:r>
              <w:t>POST</w:t>
            </w:r>
          </w:p>
        </w:tc>
        <w:tc>
          <w:tcPr>
            <w:tcW w:w="2520" w:type="dxa"/>
            <w:vAlign w:val="center"/>
          </w:tcPr>
          <w:p w14:paraId="4870C510">
            <w:pPr>
              <w:spacing w:after="0" w:line="240" w:lineRule="auto"/>
            </w:pPr>
            <w:r>
              <w:t>/api/v1/sessions</w:t>
            </w:r>
          </w:p>
        </w:tc>
        <w:tc>
          <w:tcPr>
            <w:tcW w:w="2520" w:type="dxa"/>
            <w:vAlign w:val="center"/>
          </w:tcPr>
          <w:p w14:paraId="58D23F2C">
            <w:pPr>
              <w:spacing w:after="0" w:line="240" w:lineRule="auto"/>
            </w:pPr>
            <w:r>
              <w:t>Teacher</w:t>
            </w:r>
          </w:p>
        </w:tc>
        <w:tc>
          <w:tcPr>
            <w:tcW w:w="2520" w:type="dxa"/>
            <w:vAlign w:val="center"/>
          </w:tcPr>
          <w:p w14:paraId="1AC99417">
            <w:pPr>
              <w:spacing w:after="0" w:line="240" w:lineRule="auto"/>
            </w:pPr>
            <w:r>
              <w:t>Tạo session</w:t>
            </w:r>
          </w:p>
        </w:tc>
      </w:tr>
      <w:tr w14:paraId="30B0F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6AA4DC1A">
            <w:pPr>
              <w:spacing w:after="0" w:line="240" w:lineRule="auto"/>
            </w:pPr>
            <w:r>
              <w:t>POST</w:t>
            </w:r>
          </w:p>
        </w:tc>
        <w:tc>
          <w:tcPr>
            <w:tcW w:w="2520" w:type="dxa"/>
            <w:vAlign w:val="center"/>
          </w:tcPr>
          <w:p w14:paraId="5E15197B">
            <w:pPr>
              <w:spacing w:after="0" w:line="240" w:lineRule="auto"/>
            </w:pPr>
            <w:r>
              <w:t>/api/v1/sessions/{id}/close</w:t>
            </w:r>
          </w:p>
        </w:tc>
        <w:tc>
          <w:tcPr>
            <w:tcW w:w="2520" w:type="dxa"/>
            <w:vAlign w:val="center"/>
          </w:tcPr>
          <w:p w14:paraId="41710844">
            <w:pPr>
              <w:spacing w:after="0" w:line="240" w:lineRule="auto"/>
            </w:pPr>
            <w:r>
              <w:t>Teacher</w:t>
            </w:r>
          </w:p>
        </w:tc>
        <w:tc>
          <w:tcPr>
            <w:tcW w:w="2520" w:type="dxa"/>
            <w:vAlign w:val="center"/>
          </w:tcPr>
          <w:p w14:paraId="07690860">
            <w:pPr>
              <w:spacing w:after="0" w:line="240" w:lineRule="auto"/>
            </w:pPr>
            <w:r>
              <w:t>Đóng session</w:t>
            </w:r>
          </w:p>
        </w:tc>
      </w:tr>
      <w:tr w14:paraId="493BF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1DE91A60">
            <w:pPr>
              <w:spacing w:after="0" w:line="240" w:lineRule="auto"/>
            </w:pPr>
            <w:r>
              <w:t>GET</w:t>
            </w:r>
          </w:p>
        </w:tc>
        <w:tc>
          <w:tcPr>
            <w:tcW w:w="2520" w:type="dxa"/>
            <w:vAlign w:val="center"/>
          </w:tcPr>
          <w:p w14:paraId="1D279721">
            <w:pPr>
              <w:spacing w:after="0" w:line="240" w:lineRule="auto"/>
            </w:pPr>
            <w:r>
              <w:t>/api/v1/sessions/{id}/attendance</w:t>
            </w:r>
          </w:p>
        </w:tc>
        <w:tc>
          <w:tcPr>
            <w:tcW w:w="2520" w:type="dxa"/>
            <w:vAlign w:val="center"/>
          </w:tcPr>
          <w:p w14:paraId="126FE919">
            <w:pPr>
              <w:spacing w:after="0" w:line="240" w:lineRule="auto"/>
            </w:pPr>
            <w:r>
              <w:t>Teacher</w:t>
            </w:r>
          </w:p>
        </w:tc>
        <w:tc>
          <w:tcPr>
            <w:tcW w:w="2520" w:type="dxa"/>
            <w:vAlign w:val="center"/>
          </w:tcPr>
          <w:p w14:paraId="291FBE98">
            <w:pPr>
              <w:spacing w:after="0" w:line="240" w:lineRule="auto"/>
            </w:pPr>
            <w:r>
              <w:t>Danh sách điểm danh</w:t>
            </w:r>
          </w:p>
        </w:tc>
      </w:tr>
      <w:tr w14:paraId="133CA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4722F39A">
            <w:pPr>
              <w:spacing w:after="0" w:line="240" w:lineRule="auto"/>
            </w:pPr>
            <w:r>
              <w:t>POST</w:t>
            </w:r>
          </w:p>
        </w:tc>
        <w:tc>
          <w:tcPr>
            <w:tcW w:w="2520" w:type="dxa"/>
            <w:vAlign w:val="center"/>
          </w:tcPr>
          <w:p w14:paraId="2A5834E7">
            <w:pPr>
              <w:spacing w:after="0" w:line="240" w:lineRule="auto"/>
            </w:pPr>
            <w:r>
              <w:t>/api/v1/attendance/{id}/approve</w:t>
            </w:r>
          </w:p>
        </w:tc>
        <w:tc>
          <w:tcPr>
            <w:tcW w:w="2520" w:type="dxa"/>
            <w:vAlign w:val="center"/>
          </w:tcPr>
          <w:p w14:paraId="544D04D8">
            <w:pPr>
              <w:spacing w:after="0" w:line="240" w:lineRule="auto"/>
            </w:pPr>
            <w:r>
              <w:t>Teacher</w:t>
            </w:r>
          </w:p>
        </w:tc>
        <w:tc>
          <w:tcPr>
            <w:tcW w:w="2520" w:type="dxa"/>
            <w:vAlign w:val="center"/>
          </w:tcPr>
          <w:p w14:paraId="68DA3D10">
            <w:pPr>
              <w:spacing w:after="0" w:line="240" w:lineRule="auto"/>
            </w:pPr>
            <w:r>
              <w:t>Approve review</w:t>
            </w:r>
          </w:p>
        </w:tc>
      </w:tr>
      <w:tr w14:paraId="6B855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207B7592">
            <w:pPr>
              <w:spacing w:after="0" w:line="240" w:lineRule="auto"/>
            </w:pPr>
            <w:r>
              <w:t>POST</w:t>
            </w:r>
          </w:p>
        </w:tc>
        <w:tc>
          <w:tcPr>
            <w:tcW w:w="2520" w:type="dxa"/>
            <w:vAlign w:val="center"/>
          </w:tcPr>
          <w:p w14:paraId="55926EC8">
            <w:pPr>
              <w:spacing w:after="0" w:line="240" w:lineRule="auto"/>
            </w:pPr>
            <w:r>
              <w:t>/api/v1/attendance/{id}/reject</w:t>
            </w:r>
          </w:p>
        </w:tc>
        <w:tc>
          <w:tcPr>
            <w:tcW w:w="2520" w:type="dxa"/>
            <w:vAlign w:val="center"/>
          </w:tcPr>
          <w:p w14:paraId="4BD38E52">
            <w:pPr>
              <w:spacing w:after="0" w:line="240" w:lineRule="auto"/>
            </w:pPr>
            <w:r>
              <w:t>Teacher</w:t>
            </w:r>
          </w:p>
        </w:tc>
        <w:tc>
          <w:tcPr>
            <w:tcW w:w="2520" w:type="dxa"/>
            <w:vAlign w:val="center"/>
          </w:tcPr>
          <w:p w14:paraId="2077FFDE">
            <w:pPr>
              <w:spacing w:after="0" w:line="240" w:lineRule="auto"/>
            </w:pPr>
            <w:r>
              <w:t>Reject review</w:t>
            </w:r>
          </w:p>
        </w:tc>
      </w:tr>
      <w:tr w14:paraId="0F171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5DC49393">
            <w:pPr>
              <w:spacing w:after="0" w:line="240" w:lineRule="auto"/>
            </w:pPr>
            <w:r>
              <w:t>GET</w:t>
            </w:r>
          </w:p>
        </w:tc>
        <w:tc>
          <w:tcPr>
            <w:tcW w:w="2520" w:type="dxa"/>
            <w:vAlign w:val="center"/>
          </w:tcPr>
          <w:p w14:paraId="7554B6C7">
            <w:pPr>
              <w:spacing w:after="0" w:line="240" w:lineRule="auto"/>
            </w:pPr>
            <w:r>
              <w:t>/api/v1/complaints</w:t>
            </w:r>
          </w:p>
        </w:tc>
        <w:tc>
          <w:tcPr>
            <w:tcW w:w="2520" w:type="dxa"/>
            <w:vAlign w:val="center"/>
          </w:tcPr>
          <w:p w14:paraId="4BAFCBF0">
            <w:pPr>
              <w:spacing w:after="0" w:line="240" w:lineRule="auto"/>
            </w:pPr>
            <w:r>
              <w:t>Teacher</w:t>
            </w:r>
          </w:p>
        </w:tc>
        <w:tc>
          <w:tcPr>
            <w:tcW w:w="2520" w:type="dxa"/>
            <w:vAlign w:val="center"/>
          </w:tcPr>
          <w:p w14:paraId="170F6A26">
            <w:pPr>
              <w:spacing w:after="0" w:line="240" w:lineRule="auto"/>
            </w:pPr>
            <w:r>
              <w:t>Danh sách khiếu nại</w:t>
            </w:r>
          </w:p>
        </w:tc>
      </w:tr>
      <w:tr w14:paraId="3E450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451AE534">
            <w:pPr>
              <w:spacing w:after="0" w:line="240" w:lineRule="auto"/>
            </w:pPr>
            <w:r>
              <w:t>POST</w:t>
            </w:r>
          </w:p>
        </w:tc>
        <w:tc>
          <w:tcPr>
            <w:tcW w:w="2520" w:type="dxa"/>
            <w:vAlign w:val="center"/>
          </w:tcPr>
          <w:p w14:paraId="7A44A67D">
            <w:pPr>
              <w:spacing w:after="0" w:line="240" w:lineRule="auto"/>
            </w:pPr>
            <w:r>
              <w:t>/api/v1/complaints/{id}/approve</w:t>
            </w:r>
          </w:p>
        </w:tc>
        <w:tc>
          <w:tcPr>
            <w:tcW w:w="2520" w:type="dxa"/>
            <w:vAlign w:val="center"/>
          </w:tcPr>
          <w:p w14:paraId="5057C82C">
            <w:pPr>
              <w:spacing w:after="0" w:line="240" w:lineRule="auto"/>
            </w:pPr>
            <w:r>
              <w:t>Teacher</w:t>
            </w:r>
          </w:p>
        </w:tc>
        <w:tc>
          <w:tcPr>
            <w:tcW w:w="2520" w:type="dxa"/>
            <w:vAlign w:val="center"/>
          </w:tcPr>
          <w:p w14:paraId="33D5CFA9">
            <w:pPr>
              <w:spacing w:after="0" w:line="240" w:lineRule="auto"/>
            </w:pPr>
            <w:r>
              <w:t>Approve complaint</w:t>
            </w:r>
          </w:p>
        </w:tc>
      </w:tr>
      <w:tr w14:paraId="28A89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6B996B1A">
            <w:pPr>
              <w:spacing w:after="0" w:line="240" w:lineRule="auto"/>
            </w:pPr>
            <w:r>
              <w:t>POST</w:t>
            </w:r>
          </w:p>
        </w:tc>
        <w:tc>
          <w:tcPr>
            <w:tcW w:w="2520" w:type="dxa"/>
            <w:vAlign w:val="center"/>
          </w:tcPr>
          <w:p w14:paraId="40CBD9B4">
            <w:pPr>
              <w:spacing w:after="0" w:line="240" w:lineRule="auto"/>
            </w:pPr>
            <w:r>
              <w:t>/api/v1/complaints/{id}/reject</w:t>
            </w:r>
          </w:p>
        </w:tc>
        <w:tc>
          <w:tcPr>
            <w:tcW w:w="2520" w:type="dxa"/>
            <w:vAlign w:val="center"/>
          </w:tcPr>
          <w:p w14:paraId="4C1222B4">
            <w:pPr>
              <w:spacing w:after="0" w:line="240" w:lineRule="auto"/>
            </w:pPr>
            <w:r>
              <w:t>Teacher</w:t>
            </w:r>
          </w:p>
        </w:tc>
        <w:tc>
          <w:tcPr>
            <w:tcW w:w="2520" w:type="dxa"/>
            <w:vAlign w:val="center"/>
          </w:tcPr>
          <w:p w14:paraId="416428BA">
            <w:pPr>
              <w:spacing w:after="0" w:line="240" w:lineRule="auto"/>
            </w:pPr>
            <w:r>
              <w:t>Reject complaint</w:t>
            </w:r>
          </w:p>
        </w:tc>
      </w:tr>
      <w:tr w14:paraId="0C8FE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04444159">
            <w:pPr>
              <w:spacing w:after="0" w:line="240" w:lineRule="auto"/>
            </w:pPr>
            <w:r>
              <w:t>GET</w:t>
            </w:r>
          </w:p>
        </w:tc>
        <w:tc>
          <w:tcPr>
            <w:tcW w:w="2520" w:type="dxa"/>
            <w:vAlign w:val="center"/>
          </w:tcPr>
          <w:p w14:paraId="4CCE9DF2">
            <w:pPr>
              <w:spacing w:after="0" w:line="240" w:lineRule="auto"/>
            </w:pPr>
            <w:r>
              <w:t>/api/v1/reports/attendance</w:t>
            </w:r>
          </w:p>
        </w:tc>
        <w:tc>
          <w:tcPr>
            <w:tcW w:w="2520" w:type="dxa"/>
            <w:vAlign w:val="center"/>
          </w:tcPr>
          <w:p w14:paraId="43EE3624">
            <w:pPr>
              <w:spacing w:after="0" w:line="240" w:lineRule="auto"/>
            </w:pPr>
            <w:r>
              <w:t>Teacher/Admin</w:t>
            </w:r>
          </w:p>
        </w:tc>
        <w:tc>
          <w:tcPr>
            <w:tcW w:w="2520" w:type="dxa"/>
            <w:vAlign w:val="center"/>
          </w:tcPr>
          <w:p w14:paraId="75B5CFBC">
            <w:pPr>
              <w:spacing w:after="0" w:line="240" w:lineRule="auto"/>
            </w:pPr>
            <w:r>
              <w:t>Báo cáo</w:t>
            </w:r>
          </w:p>
        </w:tc>
      </w:tr>
      <w:tr w14:paraId="52DE8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033C2804">
            <w:pPr>
              <w:spacing w:after="0" w:line="240" w:lineRule="auto"/>
            </w:pPr>
            <w:r>
              <w:t>GET</w:t>
            </w:r>
          </w:p>
        </w:tc>
        <w:tc>
          <w:tcPr>
            <w:tcW w:w="2520" w:type="dxa"/>
            <w:vAlign w:val="center"/>
          </w:tcPr>
          <w:p w14:paraId="4E08DCE5">
            <w:pPr>
              <w:spacing w:after="0" w:line="240" w:lineRule="auto"/>
            </w:pPr>
            <w:r>
              <w:t>/api/v1/users</w:t>
            </w:r>
          </w:p>
        </w:tc>
        <w:tc>
          <w:tcPr>
            <w:tcW w:w="2520" w:type="dxa"/>
            <w:vAlign w:val="center"/>
          </w:tcPr>
          <w:p w14:paraId="340082C9">
            <w:pPr>
              <w:spacing w:after="0" w:line="240" w:lineRule="auto"/>
            </w:pPr>
            <w:r>
              <w:t>Admin</w:t>
            </w:r>
          </w:p>
        </w:tc>
        <w:tc>
          <w:tcPr>
            <w:tcW w:w="2520" w:type="dxa"/>
            <w:vAlign w:val="center"/>
          </w:tcPr>
          <w:p w14:paraId="3644CF49">
            <w:pPr>
              <w:spacing w:after="0" w:line="240" w:lineRule="auto"/>
            </w:pPr>
            <w:r>
              <w:t>Quản lý user</w:t>
            </w:r>
          </w:p>
        </w:tc>
      </w:tr>
      <w:tr w14:paraId="0BC84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5F2191A5">
            <w:pPr>
              <w:spacing w:after="0" w:line="240" w:lineRule="auto"/>
            </w:pPr>
            <w:r>
              <w:t>PATCH</w:t>
            </w:r>
          </w:p>
        </w:tc>
        <w:tc>
          <w:tcPr>
            <w:tcW w:w="2520" w:type="dxa"/>
            <w:vAlign w:val="center"/>
          </w:tcPr>
          <w:p w14:paraId="6DEF46EB">
            <w:pPr>
              <w:spacing w:after="0" w:line="240" w:lineRule="auto"/>
            </w:pPr>
            <w:r>
              <w:t>/api/v1/users/{id}</w:t>
            </w:r>
          </w:p>
        </w:tc>
        <w:tc>
          <w:tcPr>
            <w:tcW w:w="2520" w:type="dxa"/>
            <w:vAlign w:val="center"/>
          </w:tcPr>
          <w:p w14:paraId="75C73257">
            <w:pPr>
              <w:spacing w:after="0" w:line="240" w:lineRule="auto"/>
            </w:pPr>
            <w:r>
              <w:t>Admin</w:t>
            </w:r>
          </w:p>
        </w:tc>
        <w:tc>
          <w:tcPr>
            <w:tcW w:w="2520" w:type="dxa"/>
            <w:vAlign w:val="center"/>
          </w:tcPr>
          <w:p w14:paraId="622BB53E">
            <w:pPr>
              <w:spacing w:after="0" w:line="240" w:lineRule="auto"/>
            </w:pPr>
            <w:r>
              <w:t>Cập nhật/khóa user</w:t>
            </w:r>
          </w:p>
        </w:tc>
      </w:tr>
    </w:tbl>
    <w:p w14:paraId="0920C3F1"/>
    <w:p w14:paraId="7FCDBF9F">
      <w:pPr>
        <w:pStyle w:val="3"/>
      </w:pPr>
      <w:r>
        <w:t>9.1 Response chuẩn</w:t>
      </w:r>
    </w:p>
    <w:p w14:paraId="7BDB3A5B">
      <w:r>
        <w:t>Nên thống nhất response có requestId để truy vết:</w:t>
      </w:r>
    </w:p>
    <w:p w14:paraId="36B5A3E8">
      <w:r>
        <w:t>{"success": true, "data": {...}, "message": "OK", "requestId": "..."}</w:t>
      </w:r>
    </w:p>
    <w:p w14:paraId="5B821016">
      <w:r>
        <w:t>Lỗi: {'success': false, 'error': {'code': '...', 'message': '...'}, 'requestId': '...'}</w:t>
      </w:r>
    </w:p>
    <w:p w14:paraId="1E25979A">
      <w:pPr>
        <w:pStyle w:val="2"/>
      </w:pPr>
      <w:r>
        <w:t>10. WEBSOCKET VÀ REALTIME</w:t>
      </w:r>
    </w:p>
    <w:p w14:paraId="16553B52">
      <w:r>
        <w:t>Endpoint đề xuất: /api/v1/ws/sessions/{sessionId}</w:t>
      </w:r>
    </w:p>
    <w:p w14:paraId="67C6562D">
      <w:pPr>
        <w:pStyle w:val="23"/>
      </w:pPr>
      <w:r>
        <w:t>Client xác thực trước khi mở WebSocket.</w:t>
      </w:r>
    </w:p>
    <w:p w14:paraId="0BFDDD13">
      <w:pPr>
        <w:pStyle w:val="23"/>
      </w:pPr>
      <w:r>
        <w:t>Server kiểm tra Teacher có quyền với session.</w:t>
      </w:r>
    </w:p>
    <w:p w14:paraId="21EBDEF6">
      <w:pPr>
        <w:pStyle w:val="23"/>
      </w:pPr>
      <w:r>
        <w:t>Frame có thể được gửi theo sampling rate; không nên gửi vô hạn.</w:t>
      </w:r>
    </w:p>
    <w:p w14:paraId="3808D6DA">
      <w:pPr>
        <w:pStyle w:val="23"/>
      </w:pPr>
      <w:r>
        <w:t>Server trả event attendance_detected, review_required, session_status, error.</w:t>
      </w:r>
    </w:p>
    <w:p w14:paraId="72066F93">
      <w:pPr>
        <w:pStyle w:val="23"/>
      </w:pPr>
      <w:r>
        <w:t>Server phải debounce/cooldown cùng một khuôn mặt để giảm xử lý lặp.</w:t>
      </w:r>
    </w:p>
    <w:p w14:paraId="0B6C5A9C">
      <w:pPr>
        <w:pStyle w:val="23"/>
      </w:pPr>
      <w:r>
        <w:t>Session đóng → server gửi session_closed và từ chối frame mới.</w:t>
      </w:r>
    </w:p>
    <w:p w14:paraId="5488E0C1">
      <w:r>
        <w:t>Ví dụ event: {event: 'attendance_detected', studentId: 123, confidence: 91.2, status: 'present', timestamp: '...'}</w:t>
      </w:r>
    </w:p>
    <w:p w14:paraId="53366AD2">
      <w:pPr>
        <w:pStyle w:val="2"/>
      </w:pPr>
      <w:r>
        <w:t>11. AUTHENTICATION, AUTHORIZATION VÀ SECURITY</w:t>
      </w:r>
    </w:p>
    <w:p w14:paraId="2CD3DA40">
      <w:pPr>
        <w:pStyle w:val="3"/>
      </w:pPr>
      <w:r>
        <w:t>11.1 Authentication</w:t>
      </w:r>
    </w:p>
    <w:p w14:paraId="2F459D4F">
      <w:pPr>
        <w:pStyle w:val="23"/>
      </w:pPr>
      <w:r>
        <w:t>Password không bao giờ lưu plaintext; dùng password hashing hiện đại.</w:t>
      </w:r>
    </w:p>
    <w:p w14:paraId="38F57BA3">
      <w:pPr>
        <w:pStyle w:val="23"/>
      </w:pPr>
      <w:r>
        <w:t>Access token ngắn hạn, refresh token dài hơn.</w:t>
      </w:r>
    </w:p>
    <w:p w14:paraId="62E8EEB9">
      <w:pPr>
        <w:pStyle w:val="23"/>
      </w:pPr>
      <w:r>
        <w:t>Refresh token nên lưu dạng hash nếu lưu server-side.</w:t>
      </w:r>
    </w:p>
    <w:p w14:paraId="093A4069">
      <w:pPr>
        <w:pStyle w:val="23"/>
      </w:pPr>
      <w:r>
        <w:t>Logout phải revoke refresh token.</w:t>
      </w:r>
    </w:p>
    <w:p w14:paraId="22E560A4">
      <w:pPr>
        <w:pStyle w:val="3"/>
      </w:pPr>
      <w:r>
        <w:t>11.2 Authorization</w:t>
      </w:r>
    </w:p>
    <w:p w14:paraId="61D75FDA">
      <w:pPr>
        <w:pStyle w:val="23"/>
      </w:pPr>
      <w:r>
        <w:t>Kiểm tra role ở API layer.</w:t>
      </w:r>
    </w:p>
    <w:p w14:paraId="4B96CF4F">
      <w:pPr>
        <w:pStyle w:val="23"/>
      </w:pPr>
      <w:r>
        <w:t>Kiểm tra resource ownership: Teacher chỉ thao tác lớp/session của mình.</w:t>
      </w:r>
    </w:p>
    <w:p w14:paraId="58BCEBAD">
      <w:pPr>
        <w:pStyle w:val="23"/>
      </w:pPr>
      <w:r>
        <w:t>Student chỉ đọc dữ liệu của chính mình.</w:t>
      </w:r>
    </w:p>
    <w:p w14:paraId="51845AC4">
      <w:pPr>
        <w:pStyle w:val="23"/>
      </w:pPr>
      <w:r>
        <w:t>Không dựa vào role ở frontend để bảo mật; backend là nơi quyết định quyền.</w:t>
      </w:r>
    </w:p>
    <w:p w14:paraId="7D34CFAA">
      <w:pPr>
        <w:pStyle w:val="3"/>
      </w:pPr>
      <w:r>
        <w:t>11.3 Rate limiting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5B2A8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9EAF7"/>
            <w:vAlign w:val="center"/>
          </w:tcPr>
          <w:p w14:paraId="4113F3A2">
            <w:pPr>
              <w:spacing w:after="0" w:line="240" w:lineRule="auto"/>
            </w:pPr>
            <w:r>
              <w:rPr>
                <w:b/>
              </w:rPr>
              <w:t>Endpoint</w:t>
            </w:r>
          </w:p>
        </w:tc>
        <w:tc>
          <w:tcPr>
            <w:tcW w:w="5040" w:type="dxa"/>
            <w:shd w:val="clear" w:color="auto" w:fill="D9EAF7"/>
            <w:vAlign w:val="center"/>
          </w:tcPr>
          <w:p w14:paraId="73A601CA">
            <w:pPr>
              <w:spacing w:after="0" w:line="240" w:lineRule="auto"/>
            </w:pPr>
            <w:r>
              <w:rPr>
                <w:b/>
              </w:rPr>
              <w:t>Gợi ý</w:t>
            </w:r>
          </w:p>
        </w:tc>
      </w:tr>
      <w:tr w14:paraId="01CB7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C09F666">
            <w:pPr>
              <w:spacing w:after="0" w:line="240" w:lineRule="auto"/>
            </w:pPr>
            <w:r>
              <w:t>POST /auth/login</w:t>
            </w:r>
          </w:p>
        </w:tc>
        <w:tc>
          <w:tcPr>
            <w:tcW w:w="5040" w:type="dxa"/>
            <w:vAlign w:val="center"/>
          </w:tcPr>
          <w:p w14:paraId="202C2966">
            <w:pPr>
              <w:spacing w:after="0" w:line="240" w:lineRule="auto"/>
            </w:pPr>
            <w:r>
              <w:t>Giới hạn theo IP + username; ví dụ 5 lần/60 giây rồi cooldown.</w:t>
            </w:r>
          </w:p>
        </w:tc>
      </w:tr>
      <w:tr w14:paraId="57CB7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75E1D351">
            <w:pPr>
              <w:spacing w:after="0" w:line="240" w:lineRule="auto"/>
            </w:pPr>
            <w:r>
              <w:t>POST /faces/register</w:t>
            </w:r>
          </w:p>
        </w:tc>
        <w:tc>
          <w:tcPr>
            <w:tcW w:w="5040" w:type="dxa"/>
            <w:vAlign w:val="center"/>
          </w:tcPr>
          <w:p w14:paraId="319875E4">
            <w:pPr>
              <w:spacing w:after="0" w:line="240" w:lineRule="auto"/>
            </w:pPr>
            <w:r>
              <w:t>Giới hạn theo user/IP.</w:t>
            </w:r>
          </w:p>
        </w:tc>
      </w:tr>
      <w:tr w14:paraId="7C93E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7F60559A">
            <w:pPr>
              <w:spacing w:after="0" w:line="240" w:lineRule="auto"/>
            </w:pPr>
            <w:r>
              <w:t>WebSocket</w:t>
            </w:r>
          </w:p>
        </w:tc>
        <w:tc>
          <w:tcPr>
            <w:tcW w:w="5040" w:type="dxa"/>
            <w:vAlign w:val="center"/>
          </w:tcPr>
          <w:p w14:paraId="05141D90">
            <w:pPr>
              <w:spacing w:after="0" w:line="240" w:lineRule="auto"/>
            </w:pPr>
            <w:r>
              <w:t>Giới hạn số connection/session và frame rate.</w:t>
            </w:r>
          </w:p>
        </w:tc>
      </w:tr>
      <w:tr w14:paraId="09591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4EC0B856">
            <w:pPr>
              <w:spacing w:after="0" w:line="240" w:lineRule="auto"/>
            </w:pPr>
            <w:r>
              <w:t>Report export</w:t>
            </w:r>
          </w:p>
        </w:tc>
        <w:tc>
          <w:tcPr>
            <w:tcW w:w="5040" w:type="dxa"/>
            <w:vAlign w:val="center"/>
          </w:tcPr>
          <w:p w14:paraId="01F8717B">
            <w:pPr>
              <w:spacing w:after="0" w:line="240" w:lineRule="auto"/>
            </w:pPr>
            <w:r>
              <w:t>Giới hạn request và kích thước khoảng thời gian.</w:t>
            </w:r>
          </w:p>
        </w:tc>
      </w:tr>
    </w:tbl>
    <w:p w14:paraId="185C87BB"/>
    <w:p w14:paraId="4E27B0FE">
      <w:r>
        <w:t>Redis là lựa chọn phù hợp để lưu counter/rate-limit state khi chạy nhiều instance.</w:t>
      </w:r>
    </w:p>
    <w:p w14:paraId="5E9DA96A">
      <w:pPr>
        <w:pStyle w:val="3"/>
      </w:pPr>
      <w:r>
        <w:t>11.4 Security checklist</w:t>
      </w:r>
    </w:p>
    <w:p w14:paraId="044546AE">
      <w:pPr>
        <w:pStyle w:val="23"/>
      </w:pPr>
      <w:r>
        <w:t>CORS chỉ cho phép origin hợp lệ.</w:t>
      </w:r>
    </w:p>
    <w:p w14:paraId="177C44C9">
      <w:pPr>
        <w:pStyle w:val="23"/>
      </w:pPr>
      <w:r>
        <w:t>HTTPS trong production.</w:t>
      </w:r>
    </w:p>
    <w:p w14:paraId="7DC4A69C">
      <w:pPr>
        <w:pStyle w:val="23"/>
      </w:pPr>
      <w:r>
        <w:t>Validate file upload và giới hạn kích thước.</w:t>
      </w:r>
    </w:p>
    <w:p w14:paraId="11F96305">
      <w:pPr>
        <w:pStyle w:val="23"/>
      </w:pPr>
      <w:r>
        <w:t>Không log password, JWT hoặc raw face embedding.</w:t>
      </w:r>
    </w:p>
    <w:p w14:paraId="72AD90F1">
      <w:pPr>
        <w:pStyle w:val="23"/>
      </w:pPr>
      <w:r>
        <w:t>Không trả embedding về frontend.</w:t>
      </w:r>
    </w:p>
    <w:p w14:paraId="442CB4BC">
      <w:pPr>
        <w:pStyle w:val="23"/>
      </w:pPr>
      <w:r>
        <w:t>Secrets đặt trong environment/secret manager, không commit vào Git.</w:t>
      </w:r>
    </w:p>
    <w:p w14:paraId="08AE7FA0">
      <w:pPr>
        <w:pStyle w:val="23"/>
      </w:pPr>
      <w:r>
        <w:t>SQLAlchemy parameterization/ORM; không nối chuỗi SQL từ input.</w:t>
      </w:r>
    </w:p>
    <w:p w14:paraId="42F59D1B">
      <w:pPr>
        <w:pStyle w:val="23"/>
      </w:pPr>
      <w:r>
        <w:t>Security headers và CSRF strategy phù hợp kiến trúc cookie/token.</w:t>
      </w:r>
    </w:p>
    <w:p w14:paraId="72C051FB">
      <w:pPr>
        <w:pStyle w:val="2"/>
      </w:pPr>
      <w:r>
        <w:t>12. QUẢN LÝ ẢNH VÀ DỮ LIỆU SINH TRẮC HỌC</w:t>
      </w:r>
    </w:p>
    <w:p w14:paraId="3C56F2F1">
      <w:pPr>
        <w:pStyle w:val="23"/>
      </w:pPr>
      <w:r>
        <w:t>Ảnh và embedding là dữ liệu nhạy cảm; chỉ lưu thứ thực sự cần.</w:t>
      </w:r>
    </w:p>
    <w:p w14:paraId="6462C669">
      <w:pPr>
        <w:pStyle w:val="23"/>
      </w:pPr>
      <w:r>
        <w:t>Development có thể lưu local uploads; production nên dùng private object storage.</w:t>
      </w:r>
    </w:p>
    <w:p w14:paraId="5E608641">
      <w:pPr>
        <w:pStyle w:val="23"/>
      </w:pPr>
      <w:r>
        <w:t>Database chỉ lưu object key/path, không nên nhét ảnh binary lớn vào bảng nghiệp vụ.</w:t>
      </w:r>
    </w:p>
    <w:p w14:paraId="46246D6C">
      <w:pPr>
        <w:pStyle w:val="23"/>
      </w:pPr>
      <w:r>
        <w:t>Thiết lập retention: thời gian lưu ảnh minh chứng/ảnh đăng ký phải được quyết định trước triển khai.</w:t>
      </w:r>
    </w:p>
    <w:p w14:paraId="5AFE1FF4">
      <w:pPr>
        <w:pStyle w:val="23"/>
      </w:pPr>
      <w:r>
        <w:t>Cho phép cập nhật/xóa dữ liệu khuôn mặt theo chính sách của hệ thống.</w:t>
      </w:r>
    </w:p>
    <w:p w14:paraId="08A01A0A">
      <w:pPr>
        <w:pStyle w:val="23"/>
      </w:pPr>
      <w:r>
        <w:t>Audit các thao tác đăng ký, thay đổi và xóa FaceData.</w:t>
      </w:r>
    </w:p>
    <w:p w14:paraId="52EB4549">
      <w:pPr>
        <w:pStyle w:val="2"/>
      </w:pPr>
      <w:r>
        <w:t>13. CACHE, RATE LIMITING VÀ HIỆU NĂNG</w:t>
      </w:r>
    </w:p>
    <w:p w14:paraId="55BBA16B">
      <w:pPr>
        <w:pStyle w:val="23"/>
      </w:pPr>
      <w:r>
        <w:t>Load embedding của sinh viên thuộc lớp vào memory/cache khi session bắt đầu hoặc cache theo class.</w:t>
      </w:r>
    </w:p>
    <w:p w14:paraId="25DD58A0">
      <w:pPr>
        <w:pStyle w:val="23"/>
      </w:pPr>
      <w:r>
        <w:t>Không tải toàn bộ database cho từng frame.</w:t>
      </w:r>
    </w:p>
    <w:p w14:paraId="032D2166">
      <w:pPr>
        <w:pStyle w:val="23"/>
      </w:pPr>
      <w:r>
        <w:t>Cache phải có invalidation khi FaceData thay đổi.</w:t>
      </w:r>
    </w:p>
    <w:p w14:paraId="1557EE18">
      <w:pPr>
        <w:pStyle w:val="23"/>
      </w:pPr>
      <w:r>
        <w:t>Dùng lock/idempotency để tránh hai request cùng lúc tạo duplicate attendance.</w:t>
      </w:r>
    </w:p>
    <w:p w14:paraId="269C0DAB">
      <w:pPr>
        <w:pStyle w:val="23"/>
      </w:pPr>
      <w:r>
        <w:t>Không xử lý AI nặng trong event loop nếu thư viện/model blocking; tách worker/process/service khi cần.</w:t>
      </w:r>
    </w:p>
    <w:p w14:paraId="25A30C9C">
      <w:pPr>
        <w:pStyle w:val="23"/>
      </w:pPr>
      <w:r>
        <w:t>Export report lớn nên chạy background job và trả taskId.</w:t>
      </w:r>
    </w:p>
    <w:p w14:paraId="20062F36">
      <w:pPr>
        <w:pStyle w:val="23"/>
      </w:pPr>
      <w:r>
        <w:t>WebSocket nên sampling frame thay vì gửi mọi frame camera.</w:t>
      </w:r>
    </w:p>
    <w:p w14:paraId="387D46FC">
      <w:pPr>
        <w:pStyle w:val="3"/>
      </w:pPr>
      <w:r>
        <w:t>13.1 Quy mô</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1ADA7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9EAF7"/>
            <w:vAlign w:val="center"/>
          </w:tcPr>
          <w:p w14:paraId="063FD87D">
            <w:pPr>
              <w:spacing w:after="0" w:line="240" w:lineRule="auto"/>
            </w:pPr>
            <w:r>
              <w:rPr>
                <w:b/>
              </w:rPr>
              <w:t>Quy mô</w:t>
            </w:r>
          </w:p>
        </w:tc>
        <w:tc>
          <w:tcPr>
            <w:tcW w:w="5040" w:type="dxa"/>
            <w:shd w:val="clear" w:color="auto" w:fill="D9EAF7"/>
            <w:vAlign w:val="center"/>
          </w:tcPr>
          <w:p w14:paraId="38057551">
            <w:pPr>
              <w:spacing w:after="0" w:line="240" w:lineRule="auto"/>
            </w:pPr>
            <w:r>
              <w:rPr>
                <w:b/>
              </w:rPr>
              <w:t>Chiến lược</w:t>
            </w:r>
          </w:p>
        </w:tc>
      </w:tr>
      <w:tr w14:paraId="4D262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10D48AE">
            <w:pPr>
              <w:spacing w:after="0" w:line="240" w:lineRule="auto"/>
            </w:pPr>
            <w:r>
              <w:t>Lớp nhỏ</w:t>
            </w:r>
          </w:p>
        </w:tc>
        <w:tc>
          <w:tcPr>
            <w:tcW w:w="5040" w:type="dxa"/>
            <w:vAlign w:val="center"/>
          </w:tcPr>
          <w:p w14:paraId="7DA828C0">
            <w:pPr>
              <w:spacing w:after="0" w:line="240" w:lineRule="auto"/>
            </w:pPr>
            <w:r>
              <w:t>NumPy + memory cache có thể đủ.</w:t>
            </w:r>
          </w:p>
        </w:tc>
      </w:tr>
      <w:tr w14:paraId="0CDCF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F6C58D0">
            <w:pPr>
              <w:spacing w:after="0" w:line="240" w:lineRule="auto"/>
            </w:pPr>
            <w:r>
              <w:t>Nhiều lớp/embedding</w:t>
            </w:r>
          </w:p>
        </w:tc>
        <w:tc>
          <w:tcPr>
            <w:tcW w:w="5040" w:type="dxa"/>
            <w:vAlign w:val="center"/>
          </w:tcPr>
          <w:p w14:paraId="61B8AEF5">
            <w:pPr>
              <w:spacing w:after="0" w:line="240" w:lineRule="auto"/>
            </w:pPr>
            <w:r>
              <w:t>Cache theo class/session.</w:t>
            </w:r>
          </w:p>
        </w:tc>
      </w:tr>
      <w:tr w14:paraId="39361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261BCB4">
            <w:pPr>
              <w:spacing w:after="0" w:line="240" w:lineRule="auto"/>
            </w:pPr>
            <w:r>
              <w:t>Nhiều embedding lớn</w:t>
            </w:r>
          </w:p>
        </w:tc>
        <w:tc>
          <w:tcPr>
            <w:tcW w:w="5040" w:type="dxa"/>
            <w:vAlign w:val="center"/>
          </w:tcPr>
          <w:p w14:paraId="26442B80">
            <w:pPr>
              <w:spacing w:after="0" w:line="240" w:lineRule="auto"/>
            </w:pPr>
            <w:r>
              <w:t>FAISS hoặc vector database phù hợp.</w:t>
            </w:r>
          </w:p>
        </w:tc>
      </w:tr>
      <w:tr w14:paraId="10D76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4090AD7B">
            <w:pPr>
              <w:spacing w:after="0" w:line="240" w:lineRule="auto"/>
            </w:pPr>
            <w:r>
              <w:t>AI nặng</w:t>
            </w:r>
          </w:p>
        </w:tc>
        <w:tc>
          <w:tcPr>
            <w:tcW w:w="5040" w:type="dxa"/>
            <w:vAlign w:val="center"/>
          </w:tcPr>
          <w:p w14:paraId="598AC354">
            <w:pPr>
              <w:spacing w:after="0" w:line="240" w:lineRule="auto"/>
            </w:pPr>
            <w:r>
              <w:t>Tách AI service/worker và cân nhắc GPU.</w:t>
            </w:r>
          </w:p>
        </w:tc>
      </w:tr>
    </w:tbl>
    <w:p w14:paraId="72BEB674"/>
    <w:p w14:paraId="48D9ADEF">
      <w:pPr>
        <w:pStyle w:val="2"/>
      </w:pPr>
      <w:r>
        <w:t>14. XỬ LÝ LỖI VÀ TRẠNG THÁI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3C340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9EAF7"/>
            <w:vAlign w:val="center"/>
          </w:tcPr>
          <w:p w14:paraId="559064A7">
            <w:pPr>
              <w:spacing w:after="0" w:line="240" w:lineRule="auto"/>
            </w:pPr>
            <w:r>
              <w:rPr>
                <w:b/>
              </w:rPr>
              <w:t>HTTP</w:t>
            </w:r>
          </w:p>
        </w:tc>
        <w:tc>
          <w:tcPr>
            <w:tcW w:w="5040" w:type="dxa"/>
            <w:shd w:val="clear" w:color="auto" w:fill="D9EAF7"/>
            <w:vAlign w:val="center"/>
          </w:tcPr>
          <w:p w14:paraId="5269C762">
            <w:pPr>
              <w:spacing w:after="0" w:line="240" w:lineRule="auto"/>
            </w:pPr>
            <w:r>
              <w:rPr>
                <w:b/>
              </w:rPr>
              <w:t>Ý nghĩa</w:t>
            </w:r>
          </w:p>
        </w:tc>
      </w:tr>
      <w:tr w14:paraId="6A87D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1CE16555">
            <w:pPr>
              <w:spacing w:after="0" w:line="240" w:lineRule="auto"/>
            </w:pPr>
            <w:r>
              <w:t>400</w:t>
            </w:r>
          </w:p>
        </w:tc>
        <w:tc>
          <w:tcPr>
            <w:tcW w:w="5040" w:type="dxa"/>
            <w:vAlign w:val="center"/>
          </w:tcPr>
          <w:p w14:paraId="225837CF">
            <w:pPr>
              <w:spacing w:after="0" w:line="240" w:lineRule="auto"/>
            </w:pPr>
            <w:r>
              <w:t>Request/business input không hợp lệ</w:t>
            </w:r>
          </w:p>
        </w:tc>
      </w:tr>
      <w:tr w14:paraId="32956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0A4C5880">
            <w:pPr>
              <w:spacing w:after="0" w:line="240" w:lineRule="auto"/>
            </w:pPr>
            <w:r>
              <w:t>401</w:t>
            </w:r>
          </w:p>
        </w:tc>
        <w:tc>
          <w:tcPr>
            <w:tcW w:w="5040" w:type="dxa"/>
            <w:vAlign w:val="center"/>
          </w:tcPr>
          <w:p w14:paraId="24C2A801">
            <w:pPr>
              <w:spacing w:after="0" w:line="240" w:lineRule="auto"/>
            </w:pPr>
            <w:r>
              <w:t>Chưa xác thực hoặc token không hợp lệ</w:t>
            </w:r>
          </w:p>
        </w:tc>
      </w:tr>
      <w:tr w14:paraId="7BD47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19F715B1">
            <w:pPr>
              <w:spacing w:after="0" w:line="240" w:lineRule="auto"/>
            </w:pPr>
            <w:r>
              <w:t>403</w:t>
            </w:r>
          </w:p>
        </w:tc>
        <w:tc>
          <w:tcPr>
            <w:tcW w:w="5040" w:type="dxa"/>
            <w:vAlign w:val="center"/>
          </w:tcPr>
          <w:p w14:paraId="5B777D12">
            <w:pPr>
              <w:spacing w:after="0" w:line="240" w:lineRule="auto"/>
            </w:pPr>
            <w:r>
              <w:t>Không có quyền</w:t>
            </w:r>
          </w:p>
        </w:tc>
      </w:tr>
      <w:tr w14:paraId="282B4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760CE90E">
            <w:pPr>
              <w:spacing w:after="0" w:line="240" w:lineRule="auto"/>
            </w:pPr>
            <w:r>
              <w:t>404</w:t>
            </w:r>
          </w:p>
        </w:tc>
        <w:tc>
          <w:tcPr>
            <w:tcW w:w="5040" w:type="dxa"/>
            <w:vAlign w:val="center"/>
          </w:tcPr>
          <w:p w14:paraId="6C0B960F">
            <w:pPr>
              <w:spacing w:after="0" w:line="240" w:lineRule="auto"/>
            </w:pPr>
            <w:r>
              <w:t>Không tìm thấy resource</w:t>
            </w:r>
          </w:p>
        </w:tc>
      </w:tr>
      <w:tr w14:paraId="633C1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433EC3A6">
            <w:pPr>
              <w:spacing w:after="0" w:line="240" w:lineRule="auto"/>
            </w:pPr>
            <w:r>
              <w:t>409</w:t>
            </w:r>
          </w:p>
        </w:tc>
        <w:tc>
          <w:tcPr>
            <w:tcW w:w="5040" w:type="dxa"/>
            <w:vAlign w:val="center"/>
          </w:tcPr>
          <w:p w14:paraId="1E6A5658">
            <w:pPr>
              <w:spacing w:after="0" w:line="240" w:lineRule="auto"/>
            </w:pPr>
            <w:r>
              <w:t>Conflict/duplicate</w:t>
            </w:r>
          </w:p>
        </w:tc>
      </w:tr>
      <w:tr w14:paraId="14C13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13C5B4DA">
            <w:pPr>
              <w:spacing w:after="0" w:line="240" w:lineRule="auto"/>
            </w:pPr>
            <w:r>
              <w:t>422</w:t>
            </w:r>
          </w:p>
        </w:tc>
        <w:tc>
          <w:tcPr>
            <w:tcW w:w="5040" w:type="dxa"/>
            <w:vAlign w:val="center"/>
          </w:tcPr>
          <w:p w14:paraId="621D02BE">
            <w:pPr>
              <w:spacing w:after="0" w:line="240" w:lineRule="auto"/>
            </w:pPr>
            <w:r>
              <w:t>Validation error</w:t>
            </w:r>
          </w:p>
        </w:tc>
      </w:tr>
      <w:tr w14:paraId="60A26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2CA8F1B">
            <w:pPr>
              <w:spacing w:after="0" w:line="240" w:lineRule="auto"/>
            </w:pPr>
            <w:r>
              <w:t>429</w:t>
            </w:r>
          </w:p>
        </w:tc>
        <w:tc>
          <w:tcPr>
            <w:tcW w:w="5040" w:type="dxa"/>
            <w:vAlign w:val="center"/>
          </w:tcPr>
          <w:p w14:paraId="1D410F0C">
            <w:pPr>
              <w:spacing w:after="0" w:line="240" w:lineRule="auto"/>
            </w:pPr>
            <w:r>
              <w:t>Rate limit</w:t>
            </w:r>
          </w:p>
        </w:tc>
      </w:tr>
      <w:tr w14:paraId="6F892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1C91C265">
            <w:pPr>
              <w:spacing w:after="0" w:line="240" w:lineRule="auto"/>
            </w:pPr>
            <w:r>
              <w:t>500</w:t>
            </w:r>
          </w:p>
        </w:tc>
        <w:tc>
          <w:tcPr>
            <w:tcW w:w="5040" w:type="dxa"/>
            <w:vAlign w:val="center"/>
          </w:tcPr>
          <w:p w14:paraId="53799269">
            <w:pPr>
              <w:spacing w:after="0" w:line="240" w:lineRule="auto"/>
            </w:pPr>
            <w:r>
              <w:t>Internal server error</w:t>
            </w:r>
          </w:p>
        </w:tc>
      </w:tr>
      <w:tr w14:paraId="630C4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092F8AF5">
            <w:pPr>
              <w:spacing w:after="0" w:line="240" w:lineRule="auto"/>
            </w:pPr>
            <w:r>
              <w:t>503</w:t>
            </w:r>
          </w:p>
        </w:tc>
        <w:tc>
          <w:tcPr>
            <w:tcW w:w="5040" w:type="dxa"/>
            <w:vAlign w:val="center"/>
          </w:tcPr>
          <w:p w14:paraId="47FF081F">
            <w:pPr>
              <w:spacing w:after="0" w:line="240" w:lineRule="auto"/>
            </w:pPr>
            <w:r>
              <w:t>Service/AI/database tạm thời unavailable</w:t>
            </w:r>
          </w:p>
        </w:tc>
      </w:tr>
    </w:tbl>
    <w:p w14:paraId="1892E5BB"/>
    <w:p w14:paraId="0DB36048">
      <w:r>
        <w:t>Không trả stack trace cho client production. Log chi tiết ở server kèm requestId.</w:t>
      </w:r>
    </w:p>
    <w:p w14:paraId="26DBF019">
      <w:pPr>
        <w:pStyle w:val="2"/>
      </w:pPr>
      <w:r>
        <w:t>15. LOGGING, AUDIT VÀ MONITORING</w:t>
      </w:r>
    </w:p>
    <w:p w14:paraId="5662B212">
      <w:pPr>
        <w:pStyle w:val="23"/>
      </w:pPr>
      <w:r>
        <w:t>Structured logging dạng JSON nếu có thể.</w:t>
      </w:r>
    </w:p>
    <w:p w14:paraId="2C75AD8F">
      <w:pPr>
        <w:pStyle w:val="23"/>
      </w:pPr>
      <w:r>
        <w:t>Mỗi request có requestId/correlationId.</w:t>
      </w:r>
    </w:p>
    <w:p w14:paraId="08571C23">
      <w:pPr>
        <w:pStyle w:val="23"/>
      </w:pPr>
      <w:r>
        <w:t>Audit các hành động: login failure/success, đổi role, khóa user, register face, approve/reject attendance, approve/reject complaint, export report.</w:t>
      </w:r>
    </w:p>
    <w:p w14:paraId="12C683F4">
      <w:pPr>
        <w:pStyle w:val="23"/>
      </w:pPr>
      <w:r>
        <w:t>Health endpoints: /health và /ready.</w:t>
      </w:r>
    </w:p>
    <w:p w14:paraId="5E92FC69">
      <w:pPr>
        <w:pStyle w:val="23"/>
      </w:pPr>
      <w:r>
        <w:t>Theo dõi latency API, WebSocket connection count, AI processing time, error rate, DB connection pool, Redis availability.</w:t>
      </w:r>
    </w:p>
    <w:p w14:paraId="66B4224B">
      <w:pPr>
        <w:pStyle w:val="23"/>
      </w:pPr>
      <w:r>
        <w:t>Không log raw image, password, access token hay embedding.</w:t>
      </w:r>
    </w:p>
    <w:p w14:paraId="6A9FB400">
      <w:pPr>
        <w:pStyle w:val="2"/>
      </w:pPr>
      <w:r>
        <w:t>16. TESTING VÀ ĐÁNH GIÁ AI</w:t>
      </w:r>
    </w:p>
    <w:p w14:paraId="6E9F72A6">
      <w:pPr>
        <w:pStyle w:val="3"/>
      </w:pPr>
      <w:r>
        <w:t>16.1 Backend tests</w:t>
      </w:r>
    </w:p>
    <w:p w14:paraId="237E5A19">
      <w:pPr>
        <w:pStyle w:val="23"/>
      </w:pPr>
      <w:r>
        <w:t>Unit test service/repository.</w:t>
      </w:r>
    </w:p>
    <w:p w14:paraId="4D0E346E">
      <w:pPr>
        <w:pStyle w:val="23"/>
      </w:pPr>
      <w:r>
        <w:t>API test login, RBAC, validation, CRUD.</w:t>
      </w:r>
    </w:p>
    <w:p w14:paraId="45F0871F">
      <w:pPr>
        <w:pStyle w:val="23"/>
      </w:pPr>
      <w:r>
        <w:t>Integration test transaction và foreign key.</w:t>
      </w:r>
    </w:p>
    <w:p w14:paraId="24628CEE">
      <w:pPr>
        <w:pStyle w:val="23"/>
      </w:pPr>
      <w:r>
        <w:t>Test duplicate attendance.</w:t>
      </w:r>
    </w:p>
    <w:p w14:paraId="6DF18DAE">
      <w:pPr>
        <w:pStyle w:val="23"/>
      </w:pPr>
      <w:r>
        <w:t>Test rate limit.</w:t>
      </w:r>
    </w:p>
    <w:p w14:paraId="69F2A38E">
      <w:pPr>
        <w:pStyle w:val="23"/>
      </w:pPr>
      <w:r>
        <w:t>Test complaint workflow.</w:t>
      </w:r>
    </w:p>
    <w:p w14:paraId="7C7E0F86">
      <w:pPr>
        <w:pStyle w:val="3"/>
      </w:pPr>
      <w:r>
        <w:t>16.2 AI evaluation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3B7FB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9EAF7"/>
            <w:vAlign w:val="center"/>
          </w:tcPr>
          <w:p w14:paraId="3893B16F">
            <w:pPr>
              <w:spacing w:after="0" w:line="240" w:lineRule="auto"/>
            </w:pPr>
            <w:r>
              <w:rPr>
                <w:b/>
              </w:rPr>
              <w:t>Chỉ số</w:t>
            </w:r>
          </w:p>
        </w:tc>
        <w:tc>
          <w:tcPr>
            <w:tcW w:w="5040" w:type="dxa"/>
            <w:shd w:val="clear" w:color="auto" w:fill="D9EAF7"/>
            <w:vAlign w:val="center"/>
          </w:tcPr>
          <w:p w14:paraId="377343AE">
            <w:pPr>
              <w:spacing w:after="0" w:line="240" w:lineRule="auto"/>
            </w:pPr>
            <w:r>
              <w:rPr>
                <w:b/>
              </w:rPr>
              <w:t>Ý nghĩa</w:t>
            </w:r>
          </w:p>
        </w:tc>
      </w:tr>
      <w:tr w14:paraId="26357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1C7A8C24">
            <w:pPr>
              <w:spacing w:after="0" w:line="240" w:lineRule="auto"/>
            </w:pPr>
            <w:r>
              <w:t>Precision</w:t>
            </w:r>
          </w:p>
        </w:tc>
        <w:tc>
          <w:tcPr>
            <w:tcW w:w="5040" w:type="dxa"/>
            <w:vAlign w:val="center"/>
          </w:tcPr>
          <w:p w14:paraId="0B6173B5">
            <w:pPr>
              <w:spacing w:after="0" w:line="240" w:lineRule="auto"/>
            </w:pPr>
            <w:r>
              <w:t>Tỷ lệ nhận diện dương tính đúng.</w:t>
            </w:r>
          </w:p>
        </w:tc>
      </w:tr>
      <w:tr w14:paraId="116A9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7D511642">
            <w:pPr>
              <w:spacing w:after="0" w:line="240" w:lineRule="auto"/>
            </w:pPr>
            <w:r>
              <w:t>Recall</w:t>
            </w:r>
          </w:p>
        </w:tc>
        <w:tc>
          <w:tcPr>
            <w:tcW w:w="5040" w:type="dxa"/>
            <w:vAlign w:val="center"/>
          </w:tcPr>
          <w:p w14:paraId="53A63F19">
            <w:pPr>
              <w:spacing w:after="0" w:line="240" w:lineRule="auto"/>
            </w:pPr>
            <w:r>
              <w:t>Khả năng tìm đúng người.</w:t>
            </w:r>
          </w:p>
        </w:tc>
      </w:tr>
      <w:tr w14:paraId="7D73E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4C1F67F8">
            <w:pPr>
              <w:spacing w:after="0" w:line="240" w:lineRule="auto"/>
            </w:pPr>
            <w:r>
              <w:t>F1</w:t>
            </w:r>
          </w:p>
        </w:tc>
        <w:tc>
          <w:tcPr>
            <w:tcW w:w="5040" w:type="dxa"/>
            <w:vAlign w:val="center"/>
          </w:tcPr>
          <w:p w14:paraId="4C4CAFD6">
            <w:pPr>
              <w:spacing w:after="0" w:line="240" w:lineRule="auto"/>
            </w:pPr>
            <w:r>
              <w:t>Cân bằng precision/recall.</w:t>
            </w:r>
          </w:p>
        </w:tc>
      </w:tr>
      <w:tr w14:paraId="57827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56FA047B">
            <w:pPr>
              <w:spacing w:after="0" w:line="240" w:lineRule="auto"/>
            </w:pPr>
            <w:r>
              <w:t>False Acceptance Rate</w:t>
            </w:r>
          </w:p>
        </w:tc>
        <w:tc>
          <w:tcPr>
            <w:tcW w:w="5040" w:type="dxa"/>
            <w:vAlign w:val="center"/>
          </w:tcPr>
          <w:p w14:paraId="7BA6641B">
            <w:pPr>
              <w:spacing w:after="0" w:line="240" w:lineRule="auto"/>
            </w:pPr>
            <w:r>
              <w:t>Nhận nhầm người thành người khác.</w:t>
            </w:r>
          </w:p>
        </w:tc>
      </w:tr>
      <w:tr w14:paraId="56836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4ED3E048">
            <w:pPr>
              <w:spacing w:after="0" w:line="240" w:lineRule="auto"/>
            </w:pPr>
            <w:r>
              <w:t>False Rejection Rate</w:t>
            </w:r>
          </w:p>
        </w:tc>
        <w:tc>
          <w:tcPr>
            <w:tcW w:w="5040" w:type="dxa"/>
            <w:vAlign w:val="center"/>
          </w:tcPr>
          <w:p w14:paraId="45185BB2">
            <w:pPr>
              <w:spacing w:after="0" w:line="240" w:lineRule="auto"/>
            </w:pPr>
            <w:r>
              <w:t>Không nhận ra đúng người.</w:t>
            </w:r>
          </w:p>
        </w:tc>
      </w:tr>
      <w:tr w14:paraId="7FF50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36919548">
            <w:pPr>
              <w:spacing w:after="0" w:line="240" w:lineRule="auto"/>
            </w:pPr>
            <w:r>
              <w:t>Latency</w:t>
            </w:r>
          </w:p>
        </w:tc>
        <w:tc>
          <w:tcPr>
            <w:tcW w:w="5040" w:type="dxa"/>
            <w:vAlign w:val="center"/>
          </w:tcPr>
          <w:p w14:paraId="6336A65D">
            <w:pPr>
              <w:spacing w:after="0" w:line="240" w:lineRule="auto"/>
            </w:pPr>
            <w:r>
              <w:t>Thời gian xử lý mỗi frame/request.</w:t>
            </w:r>
          </w:p>
        </w:tc>
      </w:tr>
    </w:tbl>
    <w:p w14:paraId="0B874AE5"/>
    <w:p w14:paraId="3A60F5A8">
      <w:r>
        <w:t>Cần kiểm thử trong điều kiện ánh sáng, góc mặt, khẩu trang/kính nếu phạm vi cho phép, khoảng cách camera và nhiều người cùng khung hình.</w:t>
      </w:r>
    </w:p>
    <w:p w14:paraId="0345C750">
      <w:pPr>
        <w:pStyle w:val="3"/>
      </w:pPr>
      <w:r>
        <w:t>16.3 Security tests</w:t>
      </w:r>
    </w:p>
    <w:p w14:paraId="7CB39FDA">
      <w:pPr>
        <w:pStyle w:val="23"/>
      </w:pPr>
      <w:r>
        <w:t>Brute-force login.</w:t>
      </w:r>
    </w:p>
    <w:p w14:paraId="490BEA02">
      <w:pPr>
        <w:pStyle w:val="23"/>
      </w:pPr>
      <w:r>
        <w:t>Expired/revoked token.</w:t>
      </w:r>
    </w:p>
    <w:p w14:paraId="502B04FF">
      <w:pPr>
        <w:pStyle w:val="23"/>
      </w:pPr>
      <w:r>
        <w:t>Privilege escalation.</w:t>
      </w:r>
    </w:p>
    <w:p w14:paraId="5C664650">
      <w:pPr>
        <w:pStyle w:val="23"/>
      </w:pPr>
      <w:r>
        <w:t>IDOR: truy cập class/session/user không thuộc quyền.</w:t>
      </w:r>
    </w:p>
    <w:p w14:paraId="253C215C">
      <w:pPr>
        <w:pStyle w:val="23"/>
      </w:pPr>
      <w:r>
        <w:t>Upload file không hợp lệ.</w:t>
      </w:r>
    </w:p>
    <w:p w14:paraId="13AE2C1E">
      <w:pPr>
        <w:pStyle w:val="23"/>
      </w:pPr>
      <w:r>
        <w:t>WebSocket unauthorized connection.</w:t>
      </w:r>
    </w:p>
    <w:p w14:paraId="502056AF">
      <w:pPr>
        <w:pStyle w:val="2"/>
      </w:pPr>
      <w:r>
        <w:t>17. DEPLOYMENT VÀ VẬN HÀNH</w:t>
      </w:r>
    </w:p>
    <w:p w14:paraId="48BA5F85">
      <w:r>
        <w:t>Môi trường đề xuất: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7077C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9EAF7"/>
            <w:vAlign w:val="center"/>
          </w:tcPr>
          <w:p w14:paraId="2B092AA5">
            <w:pPr>
              <w:spacing w:after="0" w:line="240" w:lineRule="auto"/>
            </w:pPr>
            <w:r>
              <w:rPr>
                <w:b/>
              </w:rPr>
              <w:t>Môi trường</w:t>
            </w:r>
          </w:p>
        </w:tc>
        <w:tc>
          <w:tcPr>
            <w:tcW w:w="5040" w:type="dxa"/>
            <w:shd w:val="clear" w:color="auto" w:fill="D9EAF7"/>
            <w:vAlign w:val="center"/>
          </w:tcPr>
          <w:p w14:paraId="4FB9B1DD">
            <w:pPr>
              <w:spacing w:after="0" w:line="240" w:lineRule="auto"/>
            </w:pPr>
            <w:r>
              <w:rPr>
                <w:b/>
              </w:rPr>
              <w:t>Thành phần</w:t>
            </w:r>
          </w:p>
        </w:tc>
      </w:tr>
      <w:tr w14:paraId="31AC8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57F194A2">
            <w:pPr>
              <w:spacing w:after="0" w:line="240" w:lineRule="auto"/>
            </w:pPr>
            <w:r>
              <w:t>Development</w:t>
            </w:r>
          </w:p>
        </w:tc>
        <w:tc>
          <w:tcPr>
            <w:tcW w:w="5040" w:type="dxa"/>
            <w:vAlign w:val="center"/>
          </w:tcPr>
          <w:p w14:paraId="756C3BD7">
            <w:pPr>
              <w:spacing w:after="0" w:line="240" w:lineRule="auto"/>
            </w:pPr>
            <w:r>
              <w:t>Frontend + FastAPI + MySQL + Redis local/Docker</w:t>
            </w:r>
          </w:p>
        </w:tc>
      </w:tr>
      <w:tr w14:paraId="7C11F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46C754C4">
            <w:pPr>
              <w:spacing w:after="0" w:line="240" w:lineRule="auto"/>
            </w:pPr>
            <w:r>
              <w:t>Staging</w:t>
            </w:r>
          </w:p>
        </w:tc>
        <w:tc>
          <w:tcPr>
            <w:tcW w:w="5040" w:type="dxa"/>
            <w:vAlign w:val="center"/>
          </w:tcPr>
          <w:p w14:paraId="01A865C6">
            <w:pPr>
              <w:spacing w:after="0" w:line="240" w:lineRule="auto"/>
            </w:pPr>
            <w:r>
              <w:t>Docker Compose, test data, logging</w:t>
            </w:r>
          </w:p>
        </w:tc>
      </w:tr>
      <w:tr w14:paraId="0976B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08D5B88">
            <w:pPr>
              <w:spacing w:after="0" w:line="240" w:lineRule="auto"/>
            </w:pPr>
            <w:r>
              <w:t>Production</w:t>
            </w:r>
          </w:p>
        </w:tc>
        <w:tc>
          <w:tcPr>
            <w:tcW w:w="5040" w:type="dxa"/>
            <w:vAlign w:val="center"/>
          </w:tcPr>
          <w:p w14:paraId="2FB7F3F3">
            <w:pPr>
              <w:spacing w:after="0" w:line="240" w:lineRule="auto"/>
            </w:pPr>
            <w:r>
              <w:t>Nginx/HTTPS + Backend + AI + MySQL + Redis + Object Storage + monitoring</w:t>
            </w:r>
          </w:p>
        </w:tc>
      </w:tr>
    </w:tbl>
    <w:p w14:paraId="0FABB296"/>
    <w:p w14:paraId="50426AD9">
      <w:pPr>
        <w:pStyle w:val="3"/>
      </w:pPr>
      <w:r>
        <w:t>17.1 Docker Compose logic</w:t>
      </w:r>
    </w:p>
    <w:p w14:paraId="10FCDE76">
      <w:pPr>
        <w:pStyle w:val="23"/>
      </w:pPr>
      <w:r>
        <w:t>frontend</w:t>
      </w:r>
    </w:p>
    <w:p w14:paraId="378F404C">
      <w:pPr>
        <w:pStyle w:val="23"/>
      </w:pPr>
      <w:r>
        <w:t>backend</w:t>
      </w:r>
    </w:p>
    <w:p w14:paraId="4E9F5284">
      <w:pPr>
        <w:pStyle w:val="23"/>
      </w:pPr>
      <w:r>
        <w:t>mysql</w:t>
      </w:r>
    </w:p>
    <w:p w14:paraId="0F939F08">
      <w:pPr>
        <w:pStyle w:val="23"/>
      </w:pPr>
      <w:r>
        <w:t>redis</w:t>
      </w:r>
    </w:p>
    <w:p w14:paraId="5C96A8D5">
      <w:pPr>
        <w:pStyle w:val="23"/>
      </w:pPr>
      <w:r>
        <w:t>ai-service (nếu tách)</w:t>
      </w:r>
    </w:p>
    <w:p w14:paraId="4CAE7760">
      <w:pPr>
        <w:pStyle w:val="23"/>
      </w:pPr>
      <w:r>
        <w:t>worker (nếu có)</w:t>
      </w:r>
    </w:p>
    <w:p w14:paraId="484CA516">
      <w:pPr>
        <w:pStyle w:val="23"/>
      </w:pPr>
      <w:r>
        <w:t>nginx (production/reverse proxy)</w:t>
      </w:r>
    </w:p>
    <w:p w14:paraId="6F8E24B8">
      <w:pPr>
        <w:pStyle w:val="3"/>
      </w:pPr>
      <w:r>
        <w:t>17.2 Backup</w:t>
      </w:r>
    </w:p>
    <w:p w14:paraId="4F163ADF">
      <w:pPr>
        <w:pStyle w:val="23"/>
      </w:pPr>
      <w:r>
        <w:t>Backup MySQL định kỳ.</w:t>
      </w:r>
    </w:p>
    <w:p w14:paraId="5121CB9F">
      <w:pPr>
        <w:pStyle w:val="23"/>
      </w:pPr>
      <w:r>
        <w:t>Kiểm tra khả năng restore, không chỉ tạo backup.</w:t>
      </w:r>
    </w:p>
    <w:p w14:paraId="00CB876F">
      <w:pPr>
        <w:pStyle w:val="23"/>
      </w:pPr>
      <w:r>
        <w:t>Object storage có versioning/backup nếu chứa ảnh minh chứng quan trọng.</w:t>
      </w:r>
    </w:p>
    <w:p w14:paraId="109836D9">
      <w:pPr>
        <w:pStyle w:val="23"/>
      </w:pPr>
      <w:r>
        <w:t>Không lưu backup secrets trong repository.</w:t>
      </w:r>
    </w:p>
    <w:p w14:paraId="6CD73ECE">
      <w:pPr>
        <w:pStyle w:val="2"/>
      </w:pPr>
      <w:r>
        <w:t>18. CẤU TRÚC SOURCE CODE ĐỀ XUẤT</w:t>
      </w:r>
    </w:p>
    <w:p w14:paraId="5322A1DB">
      <w:r>
        <w:t>backend/</w:t>
      </w:r>
    </w:p>
    <w:p w14:paraId="24D32FE0">
      <w:r>
        <w:t>├── app/</w:t>
      </w:r>
    </w:p>
    <w:p w14:paraId="2AD5BE5A">
      <w:r>
        <w:t>│   ├── main.py</w:t>
      </w:r>
    </w:p>
    <w:p w14:paraId="0656FBEC">
      <w:r>
        <w:t>│   ├── core/            # config, security, rate_limit</w:t>
      </w:r>
    </w:p>
    <w:p w14:paraId="52D1678C">
      <w:r>
        <w:t>│   ├── models/          # SQLAlchemy models</w:t>
      </w:r>
    </w:p>
    <w:p w14:paraId="1FC1C68C">
      <w:r>
        <w:t>│   ├── schemas/         # Pydantic schemas</w:t>
      </w:r>
    </w:p>
    <w:p w14:paraId="5BBCCD07">
      <w:r>
        <w:t>│   ├── routers/         # REST endpoints</w:t>
      </w:r>
    </w:p>
    <w:p w14:paraId="2B9641FA">
      <w:r>
        <w:t>│   ├── services/        # business logic + AI orchestration</w:t>
      </w:r>
    </w:p>
    <w:p w14:paraId="0D5B2526">
      <w:r>
        <w:t>│   ├── repositories/    # data access</w:t>
      </w:r>
    </w:p>
    <w:p w14:paraId="4AA9CFFE">
      <w:r>
        <w:t>│   ├── websocket/       # realtime handlers</w:t>
      </w:r>
    </w:p>
    <w:p w14:paraId="71FD3B96">
      <w:r>
        <w:t>│   └── utils/</w:t>
      </w:r>
    </w:p>
    <w:p w14:paraId="735A601C">
      <w:r>
        <w:t>├── alembic/</w:t>
      </w:r>
    </w:p>
    <w:p w14:paraId="378C1750">
      <w:r>
        <w:t>├── tests/</w:t>
      </w:r>
    </w:p>
    <w:p w14:paraId="3773E7D4">
      <w:r>
        <w:t>├── uploads/             # dev only</w:t>
      </w:r>
    </w:p>
    <w:p w14:paraId="2D486F9D">
      <w:r>
        <w:t>├── Dockerfile</w:t>
      </w:r>
    </w:p>
    <w:p w14:paraId="59307FBC">
      <w:r>
        <w:t>└── requirements.txt</w:t>
      </w:r>
    </w:p>
    <w:p w14:paraId="3B9F36DE">
      <w:r>
        <w:t>frontend/</w:t>
      </w:r>
    </w:p>
    <w:p w14:paraId="5EAE0E43">
      <w:r>
        <w:t>├── src/</w:t>
      </w:r>
    </w:p>
    <w:p w14:paraId="235167D3">
      <w:r>
        <w:t>│   ├── pages/</w:t>
      </w:r>
    </w:p>
    <w:p w14:paraId="033FDACB">
      <w:r>
        <w:t>│   ├── components/</w:t>
      </w:r>
    </w:p>
    <w:p w14:paraId="72E7DAF7">
      <w:r>
        <w:t>│   ├── services/</w:t>
      </w:r>
    </w:p>
    <w:p w14:paraId="4770D54E">
      <w:r>
        <w:t>│   ├── hooks/</w:t>
      </w:r>
    </w:p>
    <w:p w14:paraId="20CF1B1A">
      <w:r>
        <w:t>│   ├── types/</w:t>
      </w:r>
    </w:p>
    <w:p w14:paraId="35F1B62C">
      <w:r>
        <w:t>│   └── websocket/</w:t>
      </w:r>
    </w:p>
    <w:p w14:paraId="15FB1BFA">
      <w:r>
        <w:t>└── Dockerfile</w:t>
      </w:r>
    </w:p>
    <w:p w14:paraId="6E68513C">
      <w:pPr>
        <w:pStyle w:val="2"/>
      </w:pPr>
      <w:r>
        <w:t>19. QUY TRÌNH PHÁT TRIỂN</w:t>
      </w:r>
    </w:p>
    <w:p w14:paraId="4EC55F7E">
      <w:pPr>
        <w:pStyle w:val="29"/>
      </w:pPr>
      <w:r>
        <w:t>Thiết kế database và migration.</w:t>
      </w:r>
    </w:p>
    <w:p w14:paraId="73A35775">
      <w:pPr>
        <w:pStyle w:val="29"/>
      </w:pPr>
      <w:r>
        <w:t>Xây Authentication + RBAC + rate limit.</w:t>
      </w:r>
    </w:p>
    <w:p w14:paraId="4C30E936">
      <w:pPr>
        <w:pStyle w:val="29"/>
      </w:pPr>
      <w:r>
        <w:t>Xây User/Class/ClassStudent APIs.</w:t>
      </w:r>
    </w:p>
    <w:p w14:paraId="3453D9DB">
      <w:pPr>
        <w:pStyle w:val="29"/>
      </w:pPr>
      <w:r>
        <w:t>Xây Face registration và quality validation.</w:t>
      </w:r>
    </w:p>
    <w:p w14:paraId="1106DC11">
      <w:pPr>
        <w:pStyle w:val="29"/>
      </w:pPr>
      <w:r>
        <w:t>Xây AI recognition service.</w:t>
      </w:r>
    </w:p>
    <w:p w14:paraId="5E73F623">
      <w:pPr>
        <w:pStyle w:val="29"/>
      </w:pPr>
      <w:r>
        <w:t>Xây Attendance Session và duplicate protection.</w:t>
      </w:r>
    </w:p>
    <w:p w14:paraId="1D65C42A">
      <w:pPr>
        <w:pStyle w:val="29"/>
      </w:pPr>
      <w:r>
        <w:t>Xây WebSocket realtime.</w:t>
      </w:r>
    </w:p>
    <w:p w14:paraId="0356716B">
      <w:pPr>
        <w:pStyle w:val="29"/>
      </w:pPr>
      <w:r>
        <w:t>Xây review và complaint workflow.</w:t>
      </w:r>
    </w:p>
    <w:p w14:paraId="78E3FFEB">
      <w:pPr>
        <w:pStyle w:val="29"/>
      </w:pPr>
      <w:r>
        <w:t>Xây report export.</w:t>
      </w:r>
    </w:p>
    <w:p w14:paraId="2E850BF9">
      <w:pPr>
        <w:pStyle w:val="29"/>
      </w:pPr>
      <w:r>
        <w:t>Thêm audit/logging/monitoring.</w:t>
      </w:r>
    </w:p>
    <w:p w14:paraId="349DEB6B">
      <w:pPr>
        <w:pStyle w:val="29"/>
      </w:pPr>
      <w:r>
        <w:t>Thêm test và security test.</w:t>
      </w:r>
    </w:p>
    <w:p w14:paraId="71DA9DAE">
      <w:pPr>
        <w:pStyle w:val="29"/>
      </w:pPr>
      <w:r>
        <w:t>Dockerize và deploy staging.</w:t>
      </w:r>
    </w:p>
    <w:p w14:paraId="0574C05B">
      <w:pPr>
        <w:pStyle w:val="29"/>
      </w:pPr>
      <w:r>
        <w:t>Đánh giá AI bằng dữ liệu thực tế và hiệu chỉnh threshold.</w:t>
      </w:r>
    </w:p>
    <w:p w14:paraId="3CC58B88">
      <w:pPr>
        <w:pStyle w:val="2"/>
      </w:pPr>
      <w:r>
        <w:t>20. CHECKLIST HOÀN THIỆN PROJECT</w:t>
      </w:r>
    </w:p>
    <w:p w14:paraId="52E3229C">
      <w:r>
        <w:t>☐ Database schema + foreign keys + indexes</w:t>
      </w:r>
    </w:p>
    <w:p w14:paraId="449953F0">
      <w:r>
        <w:t>☐ Alembic migration</w:t>
      </w:r>
    </w:p>
    <w:p w14:paraId="2486A435">
      <w:r>
        <w:t>☐ Login + JWT access/refresh</w:t>
      </w:r>
    </w:p>
    <w:p w14:paraId="783D7850">
      <w:r>
        <w:t>☐ Password hashing</w:t>
      </w:r>
    </w:p>
    <w:p w14:paraId="0C0A78B3">
      <w:r>
        <w:t>☐ Logout/revoke refresh token</w:t>
      </w:r>
    </w:p>
    <w:p w14:paraId="37D3A49A">
      <w:r>
        <w:t>☐ RBAC Student/Teacher/Admin</w:t>
      </w:r>
    </w:p>
    <w:p w14:paraId="20525EC2">
      <w:r>
        <w:t>☐ Rate limiting login</w:t>
      </w:r>
    </w:p>
    <w:p w14:paraId="5F42770B">
      <w:r>
        <w:t>☐ User management</w:t>
      </w:r>
    </w:p>
    <w:p w14:paraId="57C2019F">
      <w:r>
        <w:t>☐ Class management</w:t>
      </w:r>
    </w:p>
    <w:p w14:paraId="3E6FAB89">
      <w:r>
        <w:t>☐ Student enrollment</w:t>
      </w:r>
    </w:p>
    <w:p w14:paraId="76C405F1">
      <w:r>
        <w:t>☐ Face registration</w:t>
      </w:r>
    </w:p>
    <w:p w14:paraId="39EA3A06">
      <w:r>
        <w:t>☐ Face quality validation</w:t>
      </w:r>
    </w:p>
    <w:p w14:paraId="336AD702">
      <w:r>
        <w:t>☐ Face embedding</w:t>
      </w:r>
    </w:p>
    <w:p w14:paraId="780C2E03">
      <w:r>
        <w:t>☐ Face recognition</w:t>
      </w:r>
    </w:p>
    <w:p w14:paraId="42A7FDDD">
      <w:r>
        <w:t>☐ Confidence threshold</w:t>
      </w:r>
    </w:p>
    <w:p w14:paraId="465748B6">
      <w:r>
        <w:t>☐ Duplicate attendance protection</w:t>
      </w:r>
    </w:p>
    <w:p w14:paraId="498D07B3">
      <w:r>
        <w:t>☐ Attendance session</w:t>
      </w:r>
    </w:p>
    <w:p w14:paraId="0EB15CDB">
      <w:r>
        <w:t>☐ Late rule</w:t>
      </w:r>
    </w:p>
    <w:p w14:paraId="42266E57">
      <w:r>
        <w:t>☐ WebSocket realtime</w:t>
      </w:r>
    </w:p>
    <w:p w14:paraId="7B3F9A77">
      <w:r>
        <w:t>☐ AI review queue</w:t>
      </w:r>
    </w:p>
    <w:p w14:paraId="018D3457">
      <w:r>
        <w:t>☐ Complaint workflow</w:t>
      </w:r>
    </w:p>
    <w:p w14:paraId="2FADD977">
      <w:r>
        <w:t>☐ CSV/Excel export</w:t>
      </w:r>
    </w:p>
    <w:p w14:paraId="16C3C56B">
      <w:r>
        <w:t>☐ Private image storage</w:t>
      </w:r>
    </w:p>
    <w:p w14:paraId="5BE85E23">
      <w:r>
        <w:t>☐ Liveness/anti-spoofing (production)</w:t>
      </w:r>
    </w:p>
    <w:p w14:paraId="4244F568">
      <w:r>
        <w:t>☐ Audit log</w:t>
      </w:r>
    </w:p>
    <w:p w14:paraId="4C5A63E6">
      <w:r>
        <w:t>☐ Structured logging</w:t>
      </w:r>
    </w:p>
    <w:p w14:paraId="0FDC8B69">
      <w:r>
        <w:t>☐ Health/readiness checks</w:t>
      </w:r>
    </w:p>
    <w:p w14:paraId="7A37CA90">
      <w:r>
        <w:t>☐ Unit tests</w:t>
      </w:r>
    </w:p>
    <w:p w14:paraId="7DDADA75">
      <w:r>
        <w:t>☐ Integration/API tests</w:t>
      </w:r>
    </w:p>
    <w:p w14:paraId="18C4B216">
      <w:r>
        <w:t>☐ AI evaluation</w:t>
      </w:r>
    </w:p>
    <w:p w14:paraId="02426D46">
      <w:r>
        <w:t>☐ Security tests</w:t>
      </w:r>
    </w:p>
    <w:p w14:paraId="1B55D555">
      <w:r>
        <w:t>☐ Docker Compose</w:t>
      </w:r>
    </w:p>
    <w:p w14:paraId="5A53AA7A">
      <w:r>
        <w:t>☐ Database backup/restore</w:t>
      </w:r>
    </w:p>
    <w:p w14:paraId="6C415142">
      <w:r>
        <w:t>☐ Documentation / README / .env.example</w:t>
      </w:r>
    </w:p>
    <w:p w14:paraId="0115B626">
      <w:pPr>
        <w:pStyle w:val="2"/>
      </w:pPr>
      <w:r>
        <w:t>PHỤ LỤC A – TRẠNG THÁI DỮ LIỆU</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378BA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9EAF7"/>
            <w:vAlign w:val="center"/>
          </w:tcPr>
          <w:p w14:paraId="65D34169">
            <w:pPr>
              <w:spacing w:after="0" w:line="240" w:lineRule="auto"/>
            </w:pPr>
            <w:r>
              <w:rPr>
                <w:b/>
              </w:rPr>
              <w:t>Đối tượng</w:t>
            </w:r>
          </w:p>
        </w:tc>
        <w:tc>
          <w:tcPr>
            <w:tcW w:w="5040" w:type="dxa"/>
            <w:shd w:val="clear" w:color="auto" w:fill="D9EAF7"/>
            <w:vAlign w:val="center"/>
          </w:tcPr>
          <w:p w14:paraId="25B9417C">
            <w:pPr>
              <w:spacing w:after="0" w:line="240" w:lineRule="auto"/>
            </w:pPr>
            <w:r>
              <w:rPr>
                <w:b/>
              </w:rPr>
              <w:t>Các trạng thái</w:t>
            </w:r>
          </w:p>
        </w:tc>
      </w:tr>
      <w:tr w14:paraId="2D7E8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420D9283">
            <w:pPr>
              <w:spacing w:after="0" w:line="240" w:lineRule="auto"/>
            </w:pPr>
            <w:r>
              <w:t>User</w:t>
            </w:r>
          </w:p>
        </w:tc>
        <w:tc>
          <w:tcPr>
            <w:tcW w:w="5040" w:type="dxa"/>
            <w:vAlign w:val="center"/>
          </w:tcPr>
          <w:p w14:paraId="1FF29621">
            <w:pPr>
              <w:spacing w:after="0" w:line="240" w:lineRule="auto"/>
            </w:pPr>
            <w:r>
              <w:t>active / inactive</w:t>
            </w:r>
          </w:p>
        </w:tc>
      </w:tr>
      <w:tr w14:paraId="5A92C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054D47E8">
            <w:pPr>
              <w:spacing w:after="0" w:line="240" w:lineRule="auto"/>
            </w:pPr>
            <w:r>
              <w:t>Session</w:t>
            </w:r>
          </w:p>
        </w:tc>
        <w:tc>
          <w:tcPr>
            <w:tcW w:w="5040" w:type="dxa"/>
            <w:vAlign w:val="center"/>
          </w:tcPr>
          <w:p w14:paraId="76928D99">
            <w:pPr>
              <w:spacing w:after="0" w:line="240" w:lineRule="auto"/>
            </w:pPr>
            <w:r>
              <w:t>active / closed</w:t>
            </w:r>
          </w:p>
        </w:tc>
      </w:tr>
      <w:tr w14:paraId="72ED8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3E15B6D0">
            <w:pPr>
              <w:spacing w:after="0" w:line="240" w:lineRule="auto"/>
            </w:pPr>
            <w:r>
              <w:t>Attendance</w:t>
            </w:r>
          </w:p>
        </w:tc>
        <w:tc>
          <w:tcPr>
            <w:tcW w:w="5040" w:type="dxa"/>
            <w:vAlign w:val="center"/>
          </w:tcPr>
          <w:p w14:paraId="73CD0A22">
            <w:pPr>
              <w:spacing w:after="0" w:line="240" w:lineRule="auto"/>
            </w:pPr>
            <w:r>
              <w:t>present / late / absent</w:t>
            </w:r>
          </w:p>
        </w:tc>
      </w:tr>
      <w:tr w14:paraId="2E658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40D5C8E2">
            <w:pPr>
              <w:spacing w:after="0" w:line="240" w:lineRule="auto"/>
            </w:pPr>
            <w:r>
              <w:t>Review</w:t>
            </w:r>
          </w:p>
        </w:tc>
        <w:tc>
          <w:tcPr>
            <w:tcW w:w="5040" w:type="dxa"/>
            <w:vAlign w:val="center"/>
          </w:tcPr>
          <w:p w14:paraId="70836669">
            <w:pPr>
              <w:spacing w:after="0" w:line="240" w:lineRule="auto"/>
            </w:pPr>
            <w:r>
              <w:t>pending / approved / rejected</w:t>
            </w:r>
          </w:p>
        </w:tc>
      </w:tr>
      <w:tr w14:paraId="5FD9C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43E359C2">
            <w:pPr>
              <w:spacing w:after="0" w:line="240" w:lineRule="auto"/>
            </w:pPr>
            <w:r>
              <w:t>Complaint</w:t>
            </w:r>
          </w:p>
        </w:tc>
        <w:tc>
          <w:tcPr>
            <w:tcW w:w="5040" w:type="dxa"/>
            <w:vAlign w:val="center"/>
          </w:tcPr>
          <w:p w14:paraId="044B5655">
            <w:pPr>
              <w:spacing w:after="0" w:line="240" w:lineRule="auto"/>
            </w:pPr>
            <w:r>
              <w:t>pending / approved / rejected</w:t>
            </w:r>
          </w:p>
        </w:tc>
      </w:tr>
    </w:tbl>
    <w:p w14:paraId="03F4BB34"/>
    <w:p w14:paraId="6D16EC31">
      <w:pPr>
        <w:pStyle w:val="2"/>
      </w:pPr>
      <w:r>
        <w:t>PHỤ LỤC B – NGUYÊN TẮC THIẾT KẾ</w:t>
      </w:r>
    </w:p>
    <w:p w14:paraId="5457CEBD">
      <w:pPr>
        <w:pStyle w:val="23"/>
      </w:pPr>
      <w:r>
        <w:t>Backend là nơi thực thi quyền; frontend chỉ là lớp hiển thị.</w:t>
      </w:r>
    </w:p>
    <w:p w14:paraId="11AA28AD">
      <w:pPr>
        <w:pStyle w:val="23"/>
      </w:pPr>
      <w:r>
        <w:t>AI là nguồn đề xuất kết quả, không phải nguồn chân lý tuyệt đối.</w:t>
      </w:r>
    </w:p>
    <w:p w14:paraId="3642CB52">
      <w:pPr>
        <w:pStyle w:val="23"/>
      </w:pPr>
      <w:r>
        <w:t>Thiết kế idempotent cho thao tác điểm danh.</w:t>
      </w:r>
    </w:p>
    <w:p w14:paraId="5A43F11E">
      <w:pPr>
        <w:pStyle w:val="23"/>
      </w:pPr>
      <w:r>
        <w:t>Không block request bằng tác vụ AI/export nặng khi có thể dùng worker.</w:t>
      </w:r>
    </w:p>
    <w:p w14:paraId="3DA1C15F">
      <w:pPr>
        <w:pStyle w:val="23"/>
      </w:pPr>
      <w:r>
        <w:t>Dữ liệu khuôn mặt phải được bảo vệ như dữ liệu nhạy cảm.</w:t>
      </w:r>
    </w:p>
    <w:p w14:paraId="3C427511">
      <w:pPr>
        <w:pStyle w:val="23"/>
      </w:pPr>
      <w:r>
        <w:t>Threshold phải được đo và hiệu chỉnh bằng dữ liệu thực tế.</w:t>
      </w:r>
    </w:p>
    <w:p w14:paraId="42A45BF4">
      <w:pPr>
        <w:pStyle w:val="23"/>
      </w:pPr>
      <w:r>
        <w:t>Luôn có đường fallback/review thủ công cho kết quả không chắc chắn.</w:t>
      </w:r>
    </w:p>
    <w:p w14:paraId="39BBA74E">
      <w:pPr>
        <w:pStyle w:val="2"/>
      </w:pPr>
      <w:r>
        <w:t>GHI CHÚ VỀ NGUỒN VÀ PHẠM VI BỔ SUNG</w:t>
      </w:r>
    </w:p>
    <w:p w14:paraId="1F5F3A3C">
      <w:r>
        <w:t>Tài liệu này giữ các thành phần cốt lõi của file gốc: ba nhóm người dùng; các chức năng STU_01–STU_04, TEA_01–TEA_06, ADM_01–ADM_02; ngưỡng nhận diện 85% và 60%; các bảng Users, FaceData, Classes, ClassStudents, AttendanceSessions, AttendanceLogs, ConsensusRequests; chống duplicate theo sessionId + studentId và cache vector trong RAM. Các chương kiến trúc, API, JWT/RBAC, WebSocket, rate limiting, liveness, security, testing, deployment, audit và monitoring là phần mở rộng để biến đặc tả chức năng thành tài liệu triển khai project hoàn chỉnh.</w:t>
      </w:r>
    </w:p>
    <w:sectPr>
      <w:headerReference r:id="rId5" w:type="default"/>
      <w:footerReference r:id="rId6" w:type="default"/>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auto"/>
    <w:pitch w:val="default"/>
    <w:sig w:usb0="E00002FF" w:usb1="6AC7FDFB" w:usb2="08000012" w:usb3="00000000" w:csb0="4002009F" w:csb1="DFD7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EACF39">
    <w:pPr>
      <w:pStyle w:val="18"/>
      <w:jc w:val="center"/>
    </w:pPr>
    <w:r>
      <w:t>Project Specification | Version 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773144">
    <w:pPr>
      <w:pStyle w:val="19"/>
      <w:jc w:val="center"/>
    </w:pPr>
    <w:r>
      <w:t>Hệ thống điểm danh bằng nhận diện khuôn mặt – Master Project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D6048CF"/>
    <w:rsid w:val="59D300C6"/>
    <w:rsid w:val="783A7F7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2"/>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44"/>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556</Words>
  <Characters>2336</Characters>
  <Lines>0</Lines>
  <Paragraphs>0</Paragraphs>
  <TotalTime>455</TotalTime>
  <ScaleCrop>false</ScaleCrop>
  <LinksUpToDate>false</LinksUpToDate>
  <CharactersWithSpaces>2805</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Sơn Hoàng Văn</cp:lastModifiedBy>
  <dcterms:modified xsi:type="dcterms:W3CDTF">2026-09-10T12:06:58Z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eyJoZGlkIjoiZDRkNTc5M2M5Y2M0MDFjNmYwZmVhMWFlYzQwMDdmZDUiLCJ1c2VySWQiOiIxMzkyMjA5NDc5NzU0In0=</vt:lpwstr>
  </property>
  <property fmtid="{D5CDD505-2E9C-101B-9397-08002B2CF9AE}" pid="3" name="KSOProductBuildVer">
    <vt:lpwstr>1033-12.1.0.28032</vt:lpwstr>
  </property>
  <property fmtid="{D5CDD505-2E9C-101B-9397-08002B2CF9AE}" pid="4" name="ICV">
    <vt:lpwstr>11ED6D64755E4EAAB82D285515E6E588_12</vt:lpwstr>
  </property>
</Properties>
</file>